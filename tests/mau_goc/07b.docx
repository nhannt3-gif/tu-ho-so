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Look w:val="01E0" w:firstRow="1" w:lastRow="1" w:firstColumn="1" w:lastColumn="1" w:noHBand="0" w:noVBand="0"/>
      </w:tblPr>
      <w:tblGrid>
        <w:gridCol w:w="7128"/>
        <w:gridCol w:w="2340"/>
      </w:tblGrid>
      <w:tr w:rsidR="001C7D15" w:rsidRPr="003D06F1" w:rsidTr="008625BF">
        <w:tc>
          <w:tcPr>
            <w:tcW w:w="7128" w:type="dxa"/>
          </w:tcPr>
          <w:p w:rsidR="001C7D15" w:rsidRPr="003D06F1" w:rsidRDefault="001C7D15" w:rsidP="008625BF">
            <w:pPr>
              <w:jc w:val="center"/>
              <w:rPr>
                <w:b/>
                <w:bCs/>
                <w:sz w:val="26"/>
                <w:szCs w:val="26"/>
              </w:rPr>
            </w:pPr>
            <w:r w:rsidRPr="00B5558C">
              <w:rPr>
                <w:b/>
                <w:bCs/>
                <w:sz w:val="26"/>
                <w:szCs w:val="26"/>
              </w:rPr>
              <w:t xml:space="preserve">                      </w:t>
            </w:r>
            <w:r w:rsidRPr="003D06F1">
              <w:rPr>
                <w:b/>
                <w:bCs/>
                <w:sz w:val="26"/>
                <w:szCs w:val="26"/>
              </w:rPr>
              <w:t xml:space="preserve">CỘNG HOÀ XÃ HỘI CHỦ NGHĨA VIỆT </w:t>
            </w:r>
            <w:smartTag w:uri="urn:schemas-microsoft-com:office:smarttags" w:element="place">
              <w:smartTag w:uri="urn:schemas-microsoft-com:office:smarttags" w:element="State">
                <w:r w:rsidRPr="003D06F1">
                  <w:rPr>
                    <w:b/>
                    <w:bCs/>
                    <w:sz w:val="26"/>
                    <w:szCs w:val="26"/>
                  </w:rPr>
                  <w:t>NAM</w:t>
                </w:r>
              </w:smartTag>
            </w:smartTag>
          </w:p>
          <w:p w:rsidR="001C7D15" w:rsidRPr="003D06F1" w:rsidRDefault="001C7D15" w:rsidP="008625BF">
            <w:pPr>
              <w:jc w:val="center"/>
              <w:rPr>
                <w:b/>
                <w:bCs/>
              </w:rPr>
            </w:pPr>
            <w:r w:rsidRPr="003D06F1">
              <w:rPr>
                <w:b/>
                <w:bCs/>
              </w:rPr>
              <w:t xml:space="preserve">                     Độc lập - Tự do - Hanh phúc</w:t>
            </w:r>
          </w:p>
          <w:p w:rsidR="001C7D15" w:rsidRPr="003D06F1" w:rsidRDefault="001C7D15" w:rsidP="008625BF">
            <w:pPr>
              <w:jc w:val="right"/>
              <w:rPr>
                <w:bCs/>
                <w:i/>
                <w:iCs/>
                <w:sz w:val="24"/>
                <w:szCs w:val="24"/>
              </w:rPr>
            </w:pPr>
            <w:r w:rsidRPr="003D06F1">
              <w:rPr>
                <w:noProof/>
              </w:rPr>
              <mc:AlternateContent>
                <mc:Choice Requires="wps">
                  <w:drawing>
                    <wp:anchor distT="0" distB="0" distL="114300" distR="114300" simplePos="0" relativeHeight="251659264" behindDoc="0" locked="0" layoutInCell="1" allowOverlap="1">
                      <wp:simplePos x="0" y="0"/>
                      <wp:positionH relativeFrom="column">
                        <wp:posOffset>1952625</wp:posOffset>
                      </wp:positionH>
                      <wp:positionV relativeFrom="paragraph">
                        <wp:posOffset>66675</wp:posOffset>
                      </wp:positionV>
                      <wp:extent cx="1453515" cy="0"/>
                      <wp:effectExtent l="13335" t="9525" r="9525"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3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E37F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75pt,5.25pt" to="268.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Z3GHQIAADYEAAAOAAAAZHJzL2Uyb0RvYy54bWysU8uu2jAU3FfqP1jeQxJuo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"/>
                  </w:pict>
                </mc:Fallback>
              </mc:AlternateContent>
            </w:r>
          </w:p>
        </w:tc>
        <w:tc>
          <w:tcPr>
            <w:tcW w:w="2340" w:type="dxa"/>
          </w:tcPr>
          <w:p w:rsidR="001C7D15" w:rsidRPr="003D06F1" w:rsidRDefault="001C7D15" w:rsidP="008625BF">
            <w:pPr>
              <w:jc w:val="right"/>
              <w:rPr>
                <w:b/>
                <w:bCs/>
                <w:i/>
                <w:iCs/>
                <w:sz w:val="24"/>
                <w:szCs w:val="24"/>
              </w:rPr>
            </w:pPr>
            <w:r w:rsidRPr="003D06F1">
              <w:rPr>
                <w:b/>
                <w:bCs/>
                <w:i/>
                <w:iCs/>
                <w:sz w:val="24"/>
                <w:szCs w:val="24"/>
              </w:rPr>
              <w:t>Mẫu số 07b/GQVL</w:t>
            </w:r>
          </w:p>
          <w:p w:rsidR="001C7D15" w:rsidRPr="003D06F1" w:rsidRDefault="001C7D15" w:rsidP="008625BF">
            <w:pPr>
              <w:jc w:val="right"/>
              <w:rPr>
                <w:bCs/>
                <w:i/>
                <w:iCs/>
                <w:sz w:val="24"/>
                <w:szCs w:val="24"/>
              </w:rPr>
            </w:pPr>
            <w:r w:rsidRPr="003D06F1">
              <w:rPr>
                <w:bCs/>
                <w:i/>
                <w:iCs/>
                <w:sz w:val="24"/>
                <w:szCs w:val="24"/>
              </w:rPr>
              <w:t>Lập 02 liên</w:t>
            </w:r>
          </w:p>
          <w:p w:rsidR="001C7D15" w:rsidRPr="003D06F1" w:rsidRDefault="001C7D15" w:rsidP="008625BF">
            <w:pPr>
              <w:jc w:val="right"/>
              <w:rPr>
                <w:bCs/>
                <w:i/>
                <w:iCs/>
                <w:sz w:val="24"/>
                <w:szCs w:val="24"/>
              </w:rPr>
            </w:pPr>
            <w:r w:rsidRPr="003D06F1">
              <w:rPr>
                <w:bCs/>
                <w:i/>
                <w:iCs/>
                <w:sz w:val="24"/>
                <w:szCs w:val="24"/>
              </w:rPr>
              <w:t>01 liên lưu NH</w:t>
            </w:r>
          </w:p>
          <w:p w:rsidR="001C7D15" w:rsidRPr="003D06F1" w:rsidRDefault="001C7D15" w:rsidP="008625BF">
            <w:pPr>
              <w:jc w:val="right"/>
              <w:rPr>
                <w:bCs/>
                <w:i/>
                <w:iCs/>
                <w:sz w:val="24"/>
                <w:szCs w:val="24"/>
              </w:rPr>
            </w:pPr>
            <w:r w:rsidRPr="003D06F1">
              <w:rPr>
                <w:bCs/>
                <w:i/>
                <w:iCs/>
                <w:sz w:val="24"/>
                <w:szCs w:val="24"/>
              </w:rPr>
              <w:t>01 liên lưu KH</w:t>
            </w:r>
          </w:p>
        </w:tc>
      </w:tr>
    </w:tbl>
    <w:p w:rsidR="001C7D15" w:rsidRPr="003D06F1" w:rsidRDefault="001C7D15" w:rsidP="001C7D15">
      <w:pPr>
        <w:jc w:val="right"/>
        <w:rPr>
          <w:lang w:val="nl-NL"/>
        </w:rPr>
      </w:pPr>
    </w:p>
    <w:p w:rsidR="001C7D15" w:rsidRPr="003D06F1" w:rsidRDefault="001C7D15" w:rsidP="001C7D15">
      <w:pPr>
        <w:jc w:val="center"/>
        <w:rPr>
          <w:b/>
          <w:bCs/>
          <w:sz w:val="32"/>
          <w:szCs w:val="32"/>
          <w:lang w:val="nl-NL"/>
        </w:rPr>
      </w:pPr>
      <w:r w:rsidRPr="003D06F1">
        <w:rPr>
          <w:b/>
          <w:bCs/>
          <w:sz w:val="32"/>
          <w:szCs w:val="32"/>
          <w:lang w:val="nl-NL"/>
        </w:rPr>
        <w:t>HỢP ĐỒNG TÍN DỤNG</w:t>
      </w:r>
      <w:r>
        <w:rPr>
          <w:rStyle w:val="FootnoteReference"/>
          <w:b/>
          <w:bCs/>
          <w:sz w:val="32"/>
          <w:szCs w:val="32"/>
          <w:lang w:val="nl-NL"/>
        </w:rPr>
        <w:footnoteReference w:id="1"/>
      </w:r>
    </w:p>
    <w:p w:rsidR="001C7D15" w:rsidRPr="003D06F1" w:rsidRDefault="001C7D15" w:rsidP="001C7D15">
      <w:pPr>
        <w:jc w:val="center"/>
        <w:rPr>
          <w:b/>
          <w:bCs/>
          <w:lang w:val="nl-NL"/>
        </w:rPr>
      </w:pPr>
      <w:r w:rsidRPr="003D06F1">
        <w:rPr>
          <w:b/>
          <w:bCs/>
          <w:lang w:val="nl-NL"/>
        </w:rPr>
        <w:t xml:space="preserve">Số: </w:t>
      </w:r>
      <w:r w:rsidRPr="003D06F1">
        <w:rPr>
          <w:bCs/>
          <w:lang w:val="nl-NL"/>
        </w:rPr>
        <w:t>...</w:t>
      </w:r>
      <w:r w:rsidRPr="003D06F1">
        <w:rPr>
          <w:lang w:val="nl-NL"/>
        </w:rPr>
        <w:t>….</w:t>
      </w:r>
      <w:r w:rsidRPr="003D06F1">
        <w:rPr>
          <w:b/>
          <w:bCs/>
          <w:lang w:val="nl-NL"/>
        </w:rPr>
        <w:t>/20../HĐ-TD</w:t>
      </w:r>
    </w:p>
    <w:p w:rsidR="001C7D15" w:rsidRPr="003D06F1" w:rsidRDefault="001C7D15" w:rsidP="001C7D15">
      <w:pPr>
        <w:jc w:val="center"/>
        <w:rPr>
          <w:lang w:val="nl-NL"/>
        </w:rPr>
      </w:pPr>
      <w:r w:rsidRPr="003D06F1">
        <w:rPr>
          <w:bCs/>
          <w:i/>
          <w:iCs/>
          <w:lang w:val="nl-NL"/>
        </w:rPr>
        <w:t>(Áp dụng cho vay đối với người lao động</w:t>
      </w:r>
      <w:r w:rsidRPr="003D06F1">
        <w:rPr>
          <w:lang w:val="nl-NL"/>
        </w:rPr>
        <w:t>)</w:t>
      </w:r>
    </w:p>
    <w:p w:rsidR="001C7D15" w:rsidRPr="003D06F1" w:rsidRDefault="001C7D15" w:rsidP="001C7D15">
      <w:pPr>
        <w:spacing w:before="60" w:after="80" w:line="360" w:lineRule="exact"/>
        <w:ind w:firstLine="720"/>
        <w:jc w:val="both"/>
        <w:rPr>
          <w:lang w:val="nl-NL"/>
        </w:rPr>
      </w:pPr>
    </w:p>
    <w:p w:rsidR="001C7D15" w:rsidRPr="003D06F1" w:rsidRDefault="001C7D15" w:rsidP="001C7D15">
      <w:pPr>
        <w:spacing w:before="60" w:after="80" w:line="360" w:lineRule="exact"/>
        <w:ind w:firstLine="720"/>
        <w:jc w:val="both"/>
        <w:rPr>
          <w:lang w:val="nl-NL"/>
        </w:rPr>
      </w:pPr>
      <w:r w:rsidRPr="003D06F1">
        <w:rPr>
          <w:lang w:val="nl-NL"/>
        </w:rPr>
        <w:t xml:space="preserve">Căn cứ bộ Luật dân sự và các quy định pháp luật khác có liên quan; </w:t>
      </w:r>
    </w:p>
    <w:p w:rsidR="001C7D15" w:rsidRPr="00CE5A29" w:rsidRDefault="001C7D15" w:rsidP="001C7D15">
      <w:pPr>
        <w:spacing w:before="60" w:after="80" w:line="360" w:lineRule="exact"/>
        <w:ind w:firstLine="720"/>
        <w:jc w:val="both"/>
        <w:rPr>
          <w:color w:val="000000"/>
          <w:spacing w:val="-4"/>
          <w:lang w:val="nl-NL"/>
        </w:rPr>
      </w:pPr>
      <w:r w:rsidRPr="00CE5A29">
        <w:rPr>
          <w:color w:val="000000"/>
          <w:spacing w:val="-4"/>
          <w:lang w:val="nl-NL"/>
        </w:rPr>
        <w:t>Căn cứ Luật Việc làm số 74/2025/QH15 ngày 16/06/2025 của Quốc Hội;</w:t>
      </w:r>
    </w:p>
    <w:p w:rsidR="001C7D15" w:rsidRPr="003D06F1" w:rsidRDefault="001C7D15" w:rsidP="001C7D15">
      <w:pPr>
        <w:spacing w:before="60" w:line="340" w:lineRule="exact"/>
        <w:ind w:firstLine="720"/>
        <w:jc w:val="both"/>
        <w:rPr>
          <w:color w:val="000000"/>
          <w:spacing w:val="-4"/>
          <w:lang w:val="nl-NL"/>
        </w:rPr>
      </w:pPr>
      <w:r w:rsidRPr="003D06F1">
        <w:rPr>
          <w:color w:val="000000"/>
          <w:spacing w:val="-4"/>
          <w:lang w:val="nl-NL"/>
        </w:rPr>
        <w:t xml:space="preserve">Căn cứ Nghị định số </w:t>
      </w:r>
      <w:r>
        <w:rPr>
          <w:color w:val="000000"/>
          <w:spacing w:val="-4"/>
          <w:lang w:val="vi-VN"/>
        </w:rPr>
        <w:t>338</w:t>
      </w:r>
      <w:r w:rsidRPr="003D06F1">
        <w:rPr>
          <w:color w:val="000000"/>
          <w:spacing w:val="-4"/>
          <w:lang w:val="nl-NL"/>
        </w:rPr>
        <w:t xml:space="preserve">/2025/NĐ-CP ngày </w:t>
      </w:r>
      <w:r>
        <w:rPr>
          <w:color w:val="000000"/>
          <w:spacing w:val="-4"/>
          <w:lang w:val="vi-VN"/>
        </w:rPr>
        <w:t>25/12/2025</w:t>
      </w:r>
      <w:r w:rsidRPr="003D06F1">
        <w:rPr>
          <w:color w:val="000000"/>
          <w:spacing w:val="-4"/>
          <w:lang w:val="nl-NL"/>
        </w:rPr>
        <w:t xml:space="preserve"> của Chính phủ quy định chi tiết một số điều của Luật Việc làm về chính sách hỗ trợ tạo việc làm;</w:t>
      </w:r>
    </w:p>
    <w:p w:rsidR="001C7D15" w:rsidRPr="003D06F1" w:rsidRDefault="001C7D15" w:rsidP="001C7D15">
      <w:pPr>
        <w:spacing w:before="60" w:after="80" w:line="360" w:lineRule="exact"/>
        <w:ind w:firstLine="720"/>
        <w:jc w:val="both"/>
        <w:rPr>
          <w:lang w:val="nl-NL"/>
        </w:rPr>
      </w:pPr>
      <w:r w:rsidRPr="003D06F1">
        <w:rPr>
          <w:lang w:val="nl-NL"/>
        </w:rPr>
        <w:t xml:space="preserve">Căn cứ văn bản số </w:t>
      </w:r>
      <w:r>
        <w:rPr>
          <w:lang w:val="vi-VN"/>
        </w:rPr>
        <w:t>11055</w:t>
      </w:r>
      <w:r w:rsidRPr="003D06F1">
        <w:rPr>
          <w:lang w:val="nl-NL"/>
        </w:rPr>
        <w:t xml:space="preserve">/HD-NHCS ngày </w:t>
      </w:r>
      <w:r>
        <w:rPr>
          <w:lang w:val="vi-VN"/>
        </w:rPr>
        <w:t>30/12/2025</w:t>
      </w:r>
      <w:r w:rsidRPr="001E004A">
        <w:rPr>
          <w:lang w:val="nl-NL"/>
        </w:rPr>
        <w:t xml:space="preserve"> </w:t>
      </w:r>
      <w:r w:rsidRPr="003D06F1">
        <w:rPr>
          <w:lang w:val="nl-NL"/>
        </w:rPr>
        <w:t xml:space="preserve">của Tổng Giám đốc </w:t>
      </w:r>
      <w:r w:rsidRPr="003D06F1">
        <w:rPr>
          <w:bCs/>
          <w:lang w:val="pt-BR"/>
        </w:rPr>
        <w:t>Ngân hàng Chính sách xã hội</w:t>
      </w:r>
      <w:r w:rsidRPr="003D06F1">
        <w:rPr>
          <w:lang w:val="nl-NL"/>
        </w:rPr>
        <w:t xml:space="preserve"> hướng dẫn nghiệp vụ cho vay hỗ t</w:t>
      </w:r>
      <w:bookmarkStart w:id="2" w:name="_GoBack"/>
      <w:bookmarkEnd w:id="2"/>
      <w:r w:rsidRPr="003D06F1">
        <w:rPr>
          <w:lang w:val="nl-NL"/>
        </w:rPr>
        <w:t>rợ tạo việc làm, duy trì, mở rộng việc làm và các văn bản hướng dẫn có liên quan của Tổng Giám đốc NHCSXH;</w:t>
      </w:r>
    </w:p>
    <w:p w:rsidR="001C7D15" w:rsidRPr="003D06F1" w:rsidRDefault="001C7D15" w:rsidP="001C7D15">
      <w:pPr>
        <w:spacing w:before="60" w:after="80" w:line="360" w:lineRule="exact"/>
        <w:ind w:firstLine="547"/>
        <w:jc w:val="both"/>
        <w:rPr>
          <w:iCs/>
          <w:lang w:val="nl-NL"/>
        </w:rPr>
      </w:pPr>
      <w:r w:rsidRPr="003D06F1">
        <w:rPr>
          <w:lang w:val="nl-NL"/>
        </w:rPr>
        <w:t>Hôm nay, ngày ..... tháng .... năm ...... tại ..............................……….…........ chúng tôi gồm:</w:t>
      </w:r>
    </w:p>
    <w:p w:rsidR="001C7D15" w:rsidRPr="003D06F1" w:rsidRDefault="001C7D15" w:rsidP="001C7D15">
      <w:pPr>
        <w:spacing w:before="60" w:after="60"/>
        <w:ind w:firstLine="545"/>
        <w:jc w:val="both"/>
        <w:rPr>
          <w:b/>
          <w:bCs/>
          <w:lang w:val="nl-NL"/>
        </w:rPr>
      </w:pPr>
      <w:r w:rsidRPr="003D06F1">
        <w:rPr>
          <w:b/>
          <w:bCs/>
          <w:lang w:val="nl-NL"/>
        </w:rPr>
        <w:t>Bên cho vay</w:t>
      </w:r>
    </w:p>
    <w:p w:rsidR="001C7D15" w:rsidRPr="003D06F1" w:rsidRDefault="001C7D15" w:rsidP="001C7D15">
      <w:pPr>
        <w:spacing w:before="60" w:after="60"/>
        <w:ind w:firstLine="545"/>
        <w:jc w:val="both"/>
        <w:rPr>
          <w:lang w:val="nl-NL"/>
        </w:rPr>
      </w:pPr>
      <w:r w:rsidRPr="003D06F1">
        <w:rPr>
          <w:lang w:val="nl-NL"/>
        </w:rPr>
        <w:t>- Tên Ngân hàng Chính sách xã hội: ............................................................</w:t>
      </w:r>
    </w:p>
    <w:p w:rsidR="001C7D15" w:rsidRPr="003D06F1" w:rsidRDefault="001C7D15" w:rsidP="001C7D15">
      <w:pPr>
        <w:spacing w:before="60" w:after="60"/>
        <w:ind w:firstLine="545"/>
        <w:jc w:val="both"/>
        <w:rPr>
          <w:lang w:val="nl-NL"/>
        </w:rPr>
      </w:pPr>
      <w:r w:rsidRPr="003D06F1">
        <w:rPr>
          <w:lang w:val="nl-NL"/>
        </w:rPr>
        <w:t>- Địa chỉ: .........................................................................................................</w:t>
      </w:r>
    </w:p>
    <w:p w:rsidR="001C7D15" w:rsidRPr="003D06F1" w:rsidRDefault="001C7D15" w:rsidP="001C7D15">
      <w:pPr>
        <w:spacing w:before="60" w:after="60"/>
        <w:ind w:firstLine="545"/>
        <w:jc w:val="both"/>
        <w:rPr>
          <w:lang w:val="nl-NL"/>
        </w:rPr>
      </w:pPr>
      <w:r w:rsidRPr="003D06F1">
        <w:rPr>
          <w:lang w:val="nl-NL"/>
        </w:rPr>
        <w:t>- Điện thoại: ....................................................................................................</w:t>
      </w:r>
    </w:p>
    <w:p w:rsidR="001C7D15" w:rsidRDefault="001C7D15" w:rsidP="001C7D15">
      <w:pPr>
        <w:spacing w:before="60" w:after="60"/>
        <w:ind w:firstLine="545"/>
        <w:jc w:val="both"/>
        <w:rPr>
          <w:lang w:val="nl-NL"/>
        </w:rPr>
      </w:pPr>
      <w:r w:rsidRPr="003D06F1">
        <w:rPr>
          <w:lang w:val="nl-NL"/>
        </w:rPr>
        <w:t>- Họ và tên người đại diện:.............................Chức vụ: ................................</w:t>
      </w:r>
    </w:p>
    <w:p w:rsidR="001C7D15" w:rsidRPr="00CE5A29" w:rsidRDefault="001C7D15" w:rsidP="001C7D15">
      <w:pPr>
        <w:spacing w:before="60" w:after="60"/>
        <w:ind w:firstLine="545"/>
        <w:jc w:val="both"/>
        <w:rPr>
          <w:lang w:val="vi-VN"/>
        </w:rPr>
      </w:pPr>
      <w:r>
        <w:rPr>
          <w:lang w:val="vi-VN"/>
        </w:rPr>
        <w:t>- Giấy uỷ quyền (nếu có): ...............................................................................</w:t>
      </w:r>
    </w:p>
    <w:p w:rsidR="001C7D15" w:rsidRPr="003D06F1" w:rsidRDefault="001C7D15" w:rsidP="001C7D15">
      <w:pPr>
        <w:spacing w:before="60" w:after="60"/>
        <w:ind w:firstLine="545"/>
        <w:jc w:val="both"/>
        <w:rPr>
          <w:b/>
          <w:bCs/>
          <w:lang w:val="nl-NL"/>
        </w:rPr>
      </w:pPr>
      <w:r w:rsidRPr="003D06F1">
        <w:rPr>
          <w:b/>
          <w:bCs/>
          <w:lang w:val="nl-NL"/>
        </w:rPr>
        <w:t xml:space="preserve">Bên vay </w:t>
      </w:r>
    </w:p>
    <w:p w:rsidR="001C7D15" w:rsidRPr="00CE5A29" w:rsidRDefault="001C7D15" w:rsidP="001C7D15">
      <w:pPr>
        <w:spacing w:before="60" w:after="60"/>
        <w:ind w:firstLine="545"/>
        <w:rPr>
          <w:lang w:val="nl-NL"/>
        </w:rPr>
      </w:pPr>
      <w:r w:rsidRPr="00CE5A29">
        <w:rPr>
          <w:lang w:val="nl-NL"/>
        </w:rPr>
        <w:t>- Họ và tên người vay: .......................................</w:t>
      </w:r>
      <w:r>
        <w:rPr>
          <w:lang w:val="vi-VN"/>
        </w:rPr>
        <w:t>.............................................</w:t>
      </w:r>
    </w:p>
    <w:p w:rsidR="001C7D15" w:rsidRPr="00CE5A29" w:rsidRDefault="001C7D15" w:rsidP="001C7D15">
      <w:pPr>
        <w:spacing w:before="60" w:after="60"/>
        <w:ind w:firstLine="545"/>
        <w:rPr>
          <w:lang w:val="nl-NL"/>
        </w:rPr>
      </w:pPr>
      <w:r w:rsidRPr="00CE5A29">
        <w:rPr>
          <w:lang w:val="nl-NL"/>
        </w:rPr>
        <w:t>- Ngày, tháng, năm sinh: …………………………………………………….</w:t>
      </w:r>
    </w:p>
    <w:p w:rsidR="001C7D15" w:rsidRPr="003D06F1" w:rsidRDefault="001C7D15" w:rsidP="001C7D15">
      <w:pPr>
        <w:spacing w:before="60" w:after="60"/>
        <w:ind w:firstLine="545"/>
        <w:jc w:val="both"/>
        <w:rPr>
          <w:sz w:val="24"/>
          <w:szCs w:val="24"/>
          <w:lang w:val="nl-NL"/>
        </w:rPr>
      </w:pPr>
      <w:r w:rsidRPr="003D06F1">
        <w:rPr>
          <w:sz w:val="24"/>
          <w:szCs w:val="24"/>
          <w:lang w:val="nl-NL"/>
        </w:rPr>
        <w:t xml:space="preserve">- </w:t>
      </w:r>
      <w:r w:rsidRPr="003D06F1">
        <w:rPr>
          <w:lang w:val="nl-NL"/>
        </w:rPr>
        <w:t>Thẻ căn cước công dân/Thẻ căn cước số:......................................................</w:t>
      </w:r>
    </w:p>
    <w:p w:rsidR="001C7D15" w:rsidRDefault="001C7D15" w:rsidP="001C7D15">
      <w:pPr>
        <w:spacing w:before="60" w:after="60"/>
        <w:ind w:firstLine="545"/>
        <w:jc w:val="both"/>
        <w:rPr>
          <w:lang w:val="nl-NL"/>
        </w:rPr>
      </w:pPr>
      <w:r w:rsidRPr="003D06F1">
        <w:rPr>
          <w:lang w:val="nl-NL"/>
        </w:rPr>
        <w:t xml:space="preserve">  Ngày cấp............</w:t>
      </w:r>
      <w:r>
        <w:rPr>
          <w:lang w:val="nl-NL"/>
        </w:rPr>
        <w:t>.....................</w:t>
      </w:r>
      <w:r w:rsidRPr="003D06F1">
        <w:rPr>
          <w:lang w:val="nl-NL"/>
        </w:rPr>
        <w:t>..........nơi cấp.....</w:t>
      </w:r>
      <w:r>
        <w:rPr>
          <w:lang w:val="nl-NL"/>
        </w:rPr>
        <w:t>...........................</w:t>
      </w:r>
      <w:r w:rsidRPr="003D06F1">
        <w:rPr>
          <w:lang w:val="nl-NL"/>
        </w:rPr>
        <w:t>.................</w:t>
      </w:r>
    </w:p>
    <w:p w:rsidR="001C7D15" w:rsidRPr="001C7D15" w:rsidRDefault="001C7D15" w:rsidP="001C7D15">
      <w:pPr>
        <w:spacing w:before="60" w:after="60"/>
        <w:ind w:firstLine="545"/>
        <w:jc w:val="both"/>
        <w:rPr>
          <w:sz w:val="24"/>
          <w:szCs w:val="24"/>
          <w:lang w:val="nl-NL"/>
        </w:rPr>
      </w:pPr>
      <w:r>
        <w:rPr>
          <w:lang w:val="nl-NL"/>
        </w:rPr>
        <w:t xml:space="preserve">  </w:t>
      </w:r>
      <w:r>
        <w:rPr>
          <w:lang w:val="vi-VN"/>
        </w:rPr>
        <w:t xml:space="preserve">Có thời hạn đến </w:t>
      </w:r>
      <w:r w:rsidRPr="001C7D15">
        <w:rPr>
          <w:lang w:val="nl-NL"/>
        </w:rPr>
        <w:t>............................................................................................</w:t>
      </w:r>
    </w:p>
    <w:p w:rsidR="001C7D15" w:rsidRPr="001C7D15" w:rsidRDefault="001C7D15" w:rsidP="001C7D15">
      <w:pPr>
        <w:spacing w:before="80" w:after="80" w:line="340" w:lineRule="exact"/>
        <w:jc w:val="both"/>
        <w:rPr>
          <w:lang w:val="nl-NL"/>
        </w:rPr>
      </w:pPr>
      <w:r w:rsidRPr="001C7D15">
        <w:rPr>
          <w:lang w:val="nl-NL"/>
        </w:rPr>
        <w:t xml:space="preserve">        - Nơi </w:t>
      </w:r>
      <w:r w:rsidRPr="001C7D15">
        <w:rPr>
          <w:lang w:val="vi-VN"/>
        </w:rPr>
        <w:t>ở hiện tại (thường trú/tạm trú)</w:t>
      </w:r>
      <w:r w:rsidRPr="001C7D15">
        <w:rPr>
          <w:lang w:val="nl-NL"/>
        </w:rPr>
        <w:t>:.............................................................</w:t>
      </w:r>
    </w:p>
    <w:p w:rsidR="001C7D15" w:rsidRPr="001C7D15" w:rsidRDefault="001C7D15" w:rsidP="001C7D15">
      <w:pPr>
        <w:spacing w:before="60" w:after="60"/>
        <w:ind w:firstLine="545"/>
        <w:rPr>
          <w:lang w:val="pt-BR"/>
        </w:rPr>
      </w:pPr>
      <w:r w:rsidRPr="001C7D15">
        <w:rPr>
          <w:lang w:val="pt-BR"/>
        </w:rPr>
        <w:t>- Điện thoại liên hệ:........................................................................................</w:t>
      </w:r>
    </w:p>
    <w:p w:rsidR="001C7D15" w:rsidRPr="001C7D15" w:rsidRDefault="001C7D15" w:rsidP="001C7D15">
      <w:pPr>
        <w:tabs>
          <w:tab w:val="right" w:leader="dot" w:pos="8789"/>
          <w:tab w:val="right" w:leader="dot" w:pos="9072"/>
        </w:tabs>
        <w:spacing w:before="120"/>
        <w:ind w:firstLine="567"/>
        <w:jc w:val="both"/>
        <w:rPr>
          <w:lang w:val="pt-BR"/>
        </w:rPr>
      </w:pPr>
      <w:r w:rsidRPr="001C7D15">
        <w:rPr>
          <w:lang w:val="pt-BR"/>
        </w:rPr>
        <w:t>Giấy chứng nhận đăng ký hộ kinh doanh số (nếu có): …………….............</w:t>
      </w:r>
    </w:p>
    <w:p w:rsidR="001C7D15" w:rsidRPr="001C7D15" w:rsidRDefault="001C7D15" w:rsidP="001C7D15">
      <w:pPr>
        <w:tabs>
          <w:tab w:val="right" w:leader="dot" w:pos="5245"/>
          <w:tab w:val="right" w:leader="dot" w:pos="8789"/>
          <w:tab w:val="right" w:leader="dot" w:pos="9072"/>
        </w:tabs>
        <w:spacing w:before="120"/>
        <w:ind w:firstLine="567"/>
        <w:jc w:val="both"/>
        <w:rPr>
          <w:i/>
          <w:iCs/>
          <w:lang w:val="pt-BR"/>
        </w:rPr>
      </w:pPr>
      <w:r w:rsidRPr="001C7D15">
        <w:rPr>
          <w:i/>
          <w:iCs/>
          <w:lang w:val="pt-BR"/>
        </w:rPr>
        <w:t>Đăng ký lần đầu ngày …....tháng.…..năm……...</w:t>
      </w:r>
    </w:p>
    <w:p w:rsidR="001C7D15" w:rsidRPr="001C7D15" w:rsidRDefault="001C7D15" w:rsidP="001C7D15">
      <w:pPr>
        <w:tabs>
          <w:tab w:val="right" w:leader="dot" w:pos="5245"/>
          <w:tab w:val="right" w:leader="dot" w:pos="8789"/>
          <w:tab w:val="right" w:leader="dot" w:pos="9072"/>
        </w:tabs>
        <w:spacing w:before="120"/>
        <w:ind w:firstLine="567"/>
        <w:jc w:val="both"/>
        <w:rPr>
          <w:i/>
          <w:iCs/>
          <w:lang w:val="pt-BR"/>
        </w:rPr>
      </w:pPr>
      <w:r w:rsidRPr="001C7D15">
        <w:rPr>
          <w:i/>
          <w:iCs/>
          <w:lang w:val="pt-BR"/>
        </w:rPr>
        <w:lastRenderedPageBreak/>
        <w:t>Đăng ký thay đổi lần thứ:………ngày……tháng…..năm…..…</w:t>
      </w:r>
    </w:p>
    <w:p w:rsidR="001C7D15" w:rsidRPr="001C7D15" w:rsidRDefault="001C7D15" w:rsidP="001C7D15">
      <w:pPr>
        <w:tabs>
          <w:tab w:val="right" w:leader="dot" w:pos="4678"/>
          <w:tab w:val="right" w:leader="dot" w:pos="6379"/>
          <w:tab w:val="right" w:leader="dot" w:pos="8789"/>
          <w:tab w:val="right" w:leader="dot" w:pos="9072"/>
        </w:tabs>
        <w:spacing w:before="120"/>
        <w:ind w:firstLine="567"/>
        <w:jc w:val="both"/>
        <w:rPr>
          <w:lang w:val="pt-BR"/>
        </w:rPr>
      </w:pPr>
      <w:r w:rsidRPr="001C7D15">
        <w:rPr>
          <w:lang w:val="pt-BR"/>
        </w:rPr>
        <w:t>Giấy phép kinh doanh có điều kiện/Giấy chứng nhận đủ điều kiện kinh doanh (nếu có)</w:t>
      </w:r>
      <w:r w:rsidRPr="001C7D15">
        <w:rPr>
          <w:rStyle w:val="FootnoteReference"/>
          <w:lang w:val="pt-BR"/>
        </w:rPr>
        <w:footnoteReference w:id="2"/>
      </w:r>
      <w:r w:rsidRPr="001C7D15">
        <w:rPr>
          <w:lang w:val="pt-BR"/>
        </w:rPr>
        <w:t>:……………… thời hạn còn hiệu lực .........................................</w:t>
      </w:r>
    </w:p>
    <w:p w:rsidR="001C7D15" w:rsidRPr="001C7D15" w:rsidRDefault="001C7D15" w:rsidP="001C7D15">
      <w:pPr>
        <w:tabs>
          <w:tab w:val="right" w:leader="dot" w:pos="8789"/>
        </w:tabs>
        <w:spacing w:before="120" w:line="360" w:lineRule="exact"/>
        <w:ind w:firstLine="567"/>
        <w:jc w:val="both"/>
        <w:rPr>
          <w:lang w:val="pt-BR"/>
        </w:rPr>
      </w:pPr>
      <w:r w:rsidRPr="001C7D15">
        <w:rPr>
          <w:lang w:val="pt-BR"/>
        </w:rPr>
        <w:t xml:space="preserve">Mã số thuế kinh doanh </w:t>
      </w:r>
      <w:r w:rsidRPr="001C7D15">
        <w:rPr>
          <w:lang w:val="vi-VN"/>
        </w:rPr>
        <w:t>đã đăng ký (nếu có):..............................................</w:t>
      </w:r>
    </w:p>
    <w:p w:rsidR="001C7D15" w:rsidRPr="001C7D15" w:rsidRDefault="001C7D15" w:rsidP="001C7D15">
      <w:pPr>
        <w:spacing w:before="60" w:after="60"/>
        <w:ind w:firstLine="545"/>
        <w:rPr>
          <w:lang w:val="pt-BR"/>
        </w:rPr>
      </w:pPr>
      <w:r w:rsidRPr="001C7D15">
        <w:rPr>
          <w:lang w:val="pt-BR"/>
        </w:rPr>
        <w:t>Hai Bên cùng thống nhất ký kết Hợp đồng này theo các nội dung thỏa thuận sau đây:</w:t>
      </w:r>
    </w:p>
    <w:p w:rsidR="001C7D15" w:rsidRPr="003D06F1" w:rsidRDefault="001C7D15" w:rsidP="001C7D15">
      <w:pPr>
        <w:spacing w:before="60" w:after="60"/>
        <w:ind w:firstLine="545"/>
        <w:jc w:val="both"/>
        <w:rPr>
          <w:b/>
          <w:bCs/>
          <w:lang w:val="pt-BR"/>
        </w:rPr>
      </w:pPr>
      <w:r w:rsidRPr="001C7D15">
        <w:rPr>
          <w:b/>
          <w:bCs/>
          <w:lang w:val="pt-BR"/>
        </w:rPr>
        <w:t>Điều 1. Nội dung cho vay</w:t>
      </w:r>
    </w:p>
    <w:p w:rsidR="001C7D15" w:rsidRPr="003D06F1" w:rsidRDefault="001C7D15" w:rsidP="001C7D15">
      <w:pPr>
        <w:numPr>
          <w:ilvl w:val="0"/>
          <w:numId w:val="1"/>
        </w:numPr>
        <w:spacing w:before="60" w:after="60"/>
        <w:jc w:val="both"/>
        <w:rPr>
          <w:b/>
          <w:bCs/>
          <w:lang w:val="pt-BR"/>
        </w:rPr>
      </w:pPr>
      <w:r w:rsidRPr="003D06F1">
        <w:rPr>
          <w:lang w:val="pt-BR"/>
        </w:rPr>
        <w:t>Tổng số tiền cho vay (bằng số): .............................................. đồng.</w:t>
      </w:r>
    </w:p>
    <w:p w:rsidR="001C7D15" w:rsidRPr="003D06F1" w:rsidRDefault="001C7D15" w:rsidP="001C7D15">
      <w:pPr>
        <w:spacing w:before="60" w:after="60"/>
        <w:jc w:val="both"/>
        <w:rPr>
          <w:lang w:val="pt-BR"/>
        </w:rPr>
      </w:pPr>
      <w:r w:rsidRPr="00CE5A29">
        <w:rPr>
          <w:i/>
          <w:iCs/>
          <w:lang w:val="pt-BR"/>
        </w:rPr>
        <w:t>Bằng chữ:</w:t>
      </w:r>
      <w:r w:rsidRPr="00CE5A29">
        <w:rPr>
          <w:lang w:val="pt-BR"/>
        </w:rPr>
        <w:t xml:space="preserve"> </w:t>
      </w:r>
      <w:r w:rsidRPr="003D06F1">
        <w:rPr>
          <w:lang w:val="pt-BR"/>
        </w:rPr>
        <w:t>...............................................................................................................</w:t>
      </w:r>
    </w:p>
    <w:p w:rsidR="001C7D15" w:rsidRPr="003D06F1" w:rsidRDefault="001C7D15" w:rsidP="001C7D15">
      <w:pPr>
        <w:spacing w:before="60" w:after="60"/>
        <w:jc w:val="both"/>
        <w:rPr>
          <w:lang w:val="pt-BR"/>
        </w:rPr>
      </w:pPr>
      <w:r w:rsidRPr="00CE5A29">
        <w:rPr>
          <w:lang w:val="pt-BR"/>
        </w:rPr>
        <w:tab/>
        <w:t>2. Mục tiêu hỗ trợ tạo việc làm, duy trì, mở rộng việc làm cho:........................người.</w:t>
      </w:r>
    </w:p>
    <w:p w:rsidR="001C7D15" w:rsidRPr="00CE5A29" w:rsidRDefault="001C7D15" w:rsidP="001C7D15">
      <w:pPr>
        <w:spacing w:before="60" w:after="60"/>
        <w:jc w:val="both"/>
        <w:rPr>
          <w:lang w:val="pt-BR"/>
        </w:rPr>
      </w:pPr>
      <w:r w:rsidRPr="00CE5A29">
        <w:rPr>
          <w:lang w:val="pt-BR"/>
        </w:rPr>
        <w:tab/>
        <w:t xml:space="preserve">3. Thời hạn cho vay: …… tháng; hạn trả nợ cuối cùng ngày …./…./….. </w:t>
      </w:r>
    </w:p>
    <w:p w:rsidR="001C7D15" w:rsidRPr="00CE5A29" w:rsidRDefault="001C7D15" w:rsidP="001C7D15">
      <w:pPr>
        <w:spacing w:before="60" w:line="340" w:lineRule="exact"/>
        <w:ind w:right="57" w:firstLine="545"/>
        <w:jc w:val="both"/>
        <w:rPr>
          <w:color w:val="000000"/>
          <w:spacing w:val="-2"/>
          <w:lang w:val="pt-BR"/>
        </w:rPr>
      </w:pPr>
      <w:r w:rsidRPr="00CE5A29">
        <w:rPr>
          <w:color w:val="000000"/>
          <w:spacing w:val="-2"/>
          <w:lang w:val="pt-BR"/>
        </w:rPr>
        <w:tab/>
      </w:r>
      <w:r w:rsidRPr="00CE5A29">
        <w:rPr>
          <w:lang w:val="pt-BR"/>
        </w:rPr>
        <w:t xml:space="preserve">4. Lãi suất tiền vay: </w:t>
      </w:r>
    </w:p>
    <w:p w:rsidR="001C7D15" w:rsidRPr="00CE5A29" w:rsidRDefault="001C7D15" w:rsidP="001C7D15">
      <w:pPr>
        <w:spacing w:before="60" w:after="60"/>
        <w:ind w:left="545" w:firstLine="720"/>
        <w:jc w:val="both"/>
        <w:rPr>
          <w:lang w:val="pt-BR"/>
        </w:rPr>
      </w:pPr>
      <w:r w:rsidRPr="00CE5A29">
        <w:rPr>
          <w:lang w:val="pt-BR"/>
        </w:rPr>
        <w:t>- Lãi suất cho vay: .…... %/ năm</w:t>
      </w:r>
      <w:r>
        <w:rPr>
          <w:lang w:val="pt-BR"/>
        </w:rPr>
        <w:t>.</w:t>
      </w:r>
    </w:p>
    <w:p w:rsidR="001C7D15" w:rsidRPr="00A00AA7" w:rsidRDefault="001C7D15" w:rsidP="001C7D15">
      <w:pPr>
        <w:spacing w:before="60" w:after="60"/>
        <w:ind w:left="720" w:firstLine="545"/>
        <w:jc w:val="both"/>
        <w:rPr>
          <w:lang w:val="vi-VN"/>
        </w:rPr>
      </w:pPr>
      <w:r w:rsidRPr="00CE5A29">
        <w:rPr>
          <w:lang w:val="pt-BR"/>
        </w:rPr>
        <w:t>- Lãi suất quá hạn</w:t>
      </w:r>
      <w:r>
        <w:rPr>
          <w:lang w:val="vi-VN"/>
        </w:rPr>
        <w:t xml:space="preserve">: </w:t>
      </w:r>
      <w:r w:rsidRPr="00CE5A29">
        <w:rPr>
          <w:lang w:val="pt-BR"/>
        </w:rPr>
        <w:t>.…... %/ năm</w:t>
      </w:r>
      <w:r w:rsidDel="007F6344">
        <w:rPr>
          <w:lang w:val="vi-VN"/>
        </w:rPr>
        <w:t xml:space="preserve"> </w:t>
      </w:r>
      <w:r w:rsidRPr="001C7D15">
        <w:rPr>
          <w:lang w:val="pt-BR"/>
        </w:rPr>
        <w:t>.</w:t>
      </w:r>
    </w:p>
    <w:p w:rsidR="001C7D15" w:rsidRPr="00CE5A29" w:rsidRDefault="001C7D15" w:rsidP="001C7D15">
      <w:pPr>
        <w:spacing w:before="60" w:line="340" w:lineRule="exact"/>
        <w:ind w:left="57" w:right="57" w:firstLine="663"/>
        <w:jc w:val="both"/>
        <w:rPr>
          <w:color w:val="000000"/>
          <w:lang w:val="vi-VN"/>
        </w:rPr>
      </w:pPr>
      <w:r w:rsidRPr="00CE5A29">
        <w:rPr>
          <w:color w:val="000000"/>
          <w:lang w:val="vi-VN"/>
        </w:rPr>
        <w:t>Lãi tiền vay được tính kể từ ngày Bên vay nhận khoản vay đầu tiên đến ngày trả hết nợ gốc. Tiền lãi được Bên cho vay thu hàng tháng kể từ sau tháng nhận khoản vay đầu tiên, tiền lãi được tính trên số dư nợ thực tế;</w:t>
      </w:r>
    </w:p>
    <w:p w:rsidR="001C7D15" w:rsidRPr="00CE5A29" w:rsidRDefault="001C7D15" w:rsidP="001C7D15">
      <w:pPr>
        <w:spacing w:before="60" w:line="340" w:lineRule="exact"/>
        <w:ind w:left="57" w:right="57" w:firstLine="624"/>
        <w:jc w:val="both"/>
        <w:rPr>
          <w:color w:val="000000"/>
          <w:lang w:val="vi-VN"/>
        </w:rPr>
      </w:pPr>
      <w:r w:rsidRPr="00CE5A29">
        <w:rPr>
          <w:color w:val="000000"/>
          <w:lang w:val="vi-VN"/>
        </w:rPr>
        <w:t>Tiền lãi tháng nếu chưa thu được thì chuyển sang thu vào tháng kế tiếp sau đó.</w:t>
      </w:r>
    </w:p>
    <w:p w:rsidR="001C7D15" w:rsidRPr="00CE5A29" w:rsidRDefault="001C7D15" w:rsidP="001C7D15">
      <w:pPr>
        <w:spacing w:before="60" w:after="60"/>
        <w:ind w:firstLine="720"/>
        <w:jc w:val="both"/>
        <w:rPr>
          <w:lang w:val="vi-VN"/>
        </w:rPr>
      </w:pPr>
      <w:r w:rsidRPr="00CE5A29">
        <w:rPr>
          <w:lang w:val="vi-VN"/>
        </w:rPr>
        <w:t>5. Kỳ hạn trả nợ gốc</w:t>
      </w:r>
    </w:p>
    <w:p w:rsidR="001C7D15" w:rsidRPr="00CE5A29" w:rsidRDefault="001C7D15" w:rsidP="001C7D15">
      <w:pPr>
        <w:spacing w:before="60" w:after="60"/>
        <w:jc w:val="both"/>
        <w:rPr>
          <w:lang w:val="vi-VN"/>
        </w:rPr>
      </w:pPr>
      <w:r w:rsidRPr="00CE5A29">
        <w:rPr>
          <w:lang w:val="vi-VN"/>
        </w:rPr>
        <w:t xml:space="preserve">          - Ngày ......../........./........, số tiền:…………................. đồng.</w:t>
      </w:r>
    </w:p>
    <w:p w:rsidR="001C7D15" w:rsidRPr="00CE5A29" w:rsidRDefault="001C7D15" w:rsidP="001C7D15">
      <w:pPr>
        <w:spacing w:before="60" w:after="60"/>
        <w:jc w:val="both"/>
        <w:rPr>
          <w:lang w:val="vi-VN"/>
        </w:rPr>
      </w:pPr>
      <w:r w:rsidRPr="00CE5A29">
        <w:rPr>
          <w:lang w:val="vi-VN"/>
        </w:rPr>
        <w:tab/>
        <w:t>- Ngày ......../........./........, số tiền:…………................. đồng.</w:t>
      </w:r>
    </w:p>
    <w:p w:rsidR="001C7D15" w:rsidRPr="00CE5A29" w:rsidRDefault="001C7D15" w:rsidP="001C7D15">
      <w:pPr>
        <w:spacing w:before="60" w:after="60"/>
        <w:jc w:val="both"/>
        <w:rPr>
          <w:lang w:val="vi-VN"/>
        </w:rPr>
      </w:pPr>
      <w:r w:rsidRPr="00CE5A29">
        <w:rPr>
          <w:lang w:val="vi-VN"/>
        </w:rPr>
        <w:tab/>
        <w:t>- Ngày ......../........./........, số tiền:…………................. đồng.</w:t>
      </w:r>
    </w:p>
    <w:p w:rsidR="001C7D15" w:rsidRPr="00CE5A29" w:rsidRDefault="001C7D15" w:rsidP="001C7D15">
      <w:pPr>
        <w:spacing w:before="60" w:after="60"/>
        <w:ind w:firstLine="720"/>
        <w:jc w:val="both"/>
        <w:rPr>
          <w:lang w:val="vi-VN"/>
        </w:rPr>
      </w:pPr>
      <w:r w:rsidRPr="00CE5A29">
        <w:rPr>
          <w:lang w:val="vi-VN"/>
        </w:rPr>
        <w:t>……</w:t>
      </w:r>
    </w:p>
    <w:p w:rsidR="001C7D15" w:rsidRDefault="001C7D15" w:rsidP="001C7D15">
      <w:pPr>
        <w:spacing w:before="60" w:after="60"/>
        <w:jc w:val="both"/>
        <w:rPr>
          <w:lang w:val="vi-VN"/>
        </w:rPr>
      </w:pPr>
      <w:r w:rsidRPr="00CE5A29">
        <w:rPr>
          <w:lang w:val="vi-VN"/>
        </w:rPr>
        <w:tab/>
        <w:t xml:space="preserve">6. </w:t>
      </w:r>
      <w:r>
        <w:rPr>
          <w:lang w:val="vi-VN"/>
        </w:rPr>
        <w:t>Thu nợ gốc, lãi</w:t>
      </w:r>
    </w:p>
    <w:p w:rsidR="001C7D15" w:rsidRPr="003B58A1" w:rsidRDefault="001C7D15" w:rsidP="001C7D15">
      <w:pPr>
        <w:spacing w:before="60" w:after="60"/>
        <w:jc w:val="both"/>
        <w:rPr>
          <w:lang w:val="vi-VN"/>
        </w:rPr>
      </w:pPr>
      <w:r>
        <w:rPr>
          <w:lang w:val="vi-VN"/>
        </w:rPr>
        <w:tab/>
        <w:t xml:space="preserve">- </w:t>
      </w:r>
      <w:r w:rsidRPr="003C25E8">
        <w:rPr>
          <w:lang w:val="vi-VN"/>
        </w:rPr>
        <w:t>Bên cho vay thực hiện thu nợ</w:t>
      </w:r>
      <w:r>
        <w:rPr>
          <w:lang w:val="vi-VN"/>
        </w:rPr>
        <w:t xml:space="preserve"> gốc</w:t>
      </w:r>
      <w:r w:rsidRPr="003C25E8">
        <w:rPr>
          <w:lang w:val="vi-VN"/>
        </w:rPr>
        <w:t>, lãi theo quy định của Bên cho vay</w:t>
      </w:r>
      <w:r>
        <w:rPr>
          <w:lang w:val="vi-VN"/>
        </w:rPr>
        <w:t>.</w:t>
      </w:r>
    </w:p>
    <w:p w:rsidR="001C7D15" w:rsidRPr="00983E05" w:rsidRDefault="001C7D15" w:rsidP="001C7D15">
      <w:pPr>
        <w:spacing w:before="80" w:after="80" w:line="340" w:lineRule="exact"/>
        <w:ind w:right="57" w:firstLine="663"/>
        <w:jc w:val="both"/>
        <w:rPr>
          <w:bCs/>
          <w:lang w:val="vi-VN"/>
        </w:rPr>
      </w:pPr>
      <w:r>
        <w:rPr>
          <w:lang w:val="vi-VN"/>
        </w:rPr>
        <w:tab/>
        <w:t xml:space="preserve">- </w:t>
      </w:r>
      <w:r w:rsidRPr="007508F9">
        <w:rPr>
          <w:lang w:val="vi-VN"/>
        </w:rPr>
        <w:t>Bên vay có thể trả nợ</w:t>
      </w:r>
      <w:r w:rsidRPr="00151CBA">
        <w:rPr>
          <w:lang w:val="vi-VN"/>
        </w:rPr>
        <w:t xml:space="preserve"> gốc</w:t>
      </w:r>
      <w:r w:rsidRPr="007508F9">
        <w:rPr>
          <w:lang w:val="vi-VN"/>
        </w:rPr>
        <w:t xml:space="preserve"> trước hạn</w:t>
      </w:r>
      <w:r w:rsidRPr="00151CBA">
        <w:rPr>
          <w:bCs/>
          <w:lang w:val="vi-VN"/>
        </w:rPr>
        <w:t xml:space="preserve"> </w:t>
      </w:r>
      <w:r w:rsidRPr="007C5D45">
        <w:rPr>
          <w:bCs/>
          <w:lang w:val="vi-VN"/>
        </w:rPr>
        <w:t>bằng tiền mặt hoặc trả vào tài khoản</w:t>
      </w:r>
      <w:r w:rsidRPr="004B0135">
        <w:rPr>
          <w:bCs/>
          <w:lang w:val="vi-VN"/>
        </w:rPr>
        <w:t xml:space="preserve"> </w:t>
      </w:r>
      <w:r w:rsidRPr="00491B91">
        <w:rPr>
          <w:bCs/>
          <w:lang w:val="vi-VN"/>
        </w:rPr>
        <w:t>tổ viên</w:t>
      </w:r>
      <w:r w:rsidRPr="00D820DD">
        <w:rPr>
          <w:bCs/>
          <w:lang w:val="vi-VN"/>
        </w:rPr>
        <w:t xml:space="preserve"> của</w:t>
      </w:r>
      <w:r w:rsidRPr="00151CBA">
        <w:rPr>
          <w:bCs/>
          <w:lang w:val="vi-VN"/>
        </w:rPr>
        <w:t xml:space="preserve"> Bên vay</w:t>
      </w:r>
      <w:r w:rsidRPr="007508F9">
        <w:rPr>
          <w:lang w:val="vi-VN"/>
        </w:rPr>
        <w:t xml:space="preserve">. </w:t>
      </w:r>
      <w:r w:rsidRPr="00BE23C1">
        <w:rPr>
          <w:lang w:val="vi-VN"/>
        </w:rPr>
        <w:t xml:space="preserve">Trường hợp Bên vay trả </w:t>
      </w:r>
      <w:r w:rsidRPr="007C5D45">
        <w:rPr>
          <w:bCs/>
          <w:lang w:val="vi-VN"/>
        </w:rPr>
        <w:t>vào tài khoản</w:t>
      </w:r>
      <w:r w:rsidRPr="00D820DD">
        <w:rPr>
          <w:bCs/>
          <w:lang w:val="vi-VN"/>
        </w:rPr>
        <w:t xml:space="preserve"> </w:t>
      </w:r>
      <w:r w:rsidRPr="00491B91">
        <w:rPr>
          <w:bCs/>
          <w:lang w:val="vi-VN"/>
        </w:rPr>
        <w:t>tổ viên</w:t>
      </w:r>
      <w:r>
        <w:rPr>
          <w:bCs/>
          <w:lang w:val="vi-VN"/>
        </w:rPr>
        <w:t>:</w:t>
      </w:r>
    </w:p>
    <w:p w:rsidR="001C7D15" w:rsidRPr="007277AF" w:rsidRDefault="001C7D15" w:rsidP="001C7D15">
      <w:pPr>
        <w:spacing w:before="80" w:after="80" w:line="340" w:lineRule="exact"/>
        <w:ind w:right="57" w:firstLine="663"/>
        <w:jc w:val="both"/>
        <w:rPr>
          <w:bCs/>
          <w:lang w:val="nl-NL"/>
        </w:rPr>
      </w:pPr>
      <w:bookmarkStart w:id="3" w:name="_Hlk218170440"/>
      <w:r>
        <w:rPr>
          <w:bCs/>
          <w:lang w:val="nl-NL"/>
        </w:rPr>
        <w:t>+</w:t>
      </w:r>
      <w:r w:rsidRPr="007277AF">
        <w:rPr>
          <w:bCs/>
          <w:lang w:val="nl-NL"/>
        </w:rPr>
        <w:t xml:space="preserve"> </w:t>
      </w:r>
      <w:r>
        <w:rPr>
          <w:bCs/>
          <w:lang w:val="nl-NL"/>
        </w:rPr>
        <w:t>Bên</w:t>
      </w:r>
      <w:r>
        <w:rPr>
          <w:bCs/>
          <w:lang w:val="vi-VN"/>
        </w:rPr>
        <w:t xml:space="preserve"> vay </w:t>
      </w:r>
      <w:r w:rsidRPr="007277AF">
        <w:rPr>
          <w:bCs/>
          <w:lang w:val="nl-NL"/>
        </w:rPr>
        <w:t xml:space="preserve">nộp tiền vào tài khoản </w:t>
      </w:r>
      <w:r>
        <w:rPr>
          <w:bCs/>
          <w:lang w:val="nl-NL"/>
        </w:rPr>
        <w:t>tổ viên</w:t>
      </w:r>
      <w:r w:rsidRPr="007277AF">
        <w:rPr>
          <w:bCs/>
          <w:lang w:val="nl-NL"/>
        </w:rPr>
        <w:t>, nội dung</w:t>
      </w:r>
      <w:r>
        <w:rPr>
          <w:bCs/>
          <w:lang w:val="nl-NL"/>
        </w:rPr>
        <w:t xml:space="preserve"> nộp tiền ghi rõ</w:t>
      </w:r>
      <w:r w:rsidRPr="007277AF">
        <w:rPr>
          <w:bCs/>
          <w:lang w:val="nl-NL"/>
        </w:rPr>
        <w:t xml:space="preserve">: “Nộp tiền trả nợ gốc và lãi tiền vay trước hạn cho Hợp đồng tín dụng số …” trên Giấy nộp tiền và </w:t>
      </w:r>
      <w:r>
        <w:rPr>
          <w:bCs/>
          <w:lang w:val="nl-NL"/>
        </w:rPr>
        <w:t>thông tin cho Bên cho vay để làm cơ sở thực hiện thu nợ</w:t>
      </w:r>
      <w:r w:rsidRPr="007277AF">
        <w:rPr>
          <w:bCs/>
          <w:lang w:val="nl-NL"/>
        </w:rPr>
        <w:t>.</w:t>
      </w:r>
    </w:p>
    <w:p w:rsidR="001C7D15" w:rsidRDefault="001C7D15" w:rsidP="001C7D15">
      <w:pPr>
        <w:spacing w:before="80" w:after="80" w:line="340" w:lineRule="exact"/>
        <w:ind w:right="57" w:firstLine="663"/>
        <w:jc w:val="both"/>
        <w:rPr>
          <w:bCs/>
          <w:lang w:val="nl-NL"/>
        </w:rPr>
      </w:pPr>
      <w:r>
        <w:rPr>
          <w:bCs/>
          <w:lang w:val="nl-NL"/>
        </w:rPr>
        <w:t>+</w:t>
      </w:r>
      <w:r w:rsidRPr="007277AF">
        <w:rPr>
          <w:bCs/>
          <w:lang w:val="nl-NL"/>
        </w:rPr>
        <w:t xml:space="preserve"> </w:t>
      </w:r>
      <w:r>
        <w:rPr>
          <w:bCs/>
          <w:lang w:val="nl-NL"/>
        </w:rPr>
        <w:t>Bên</w:t>
      </w:r>
      <w:r>
        <w:rPr>
          <w:bCs/>
          <w:lang w:val="vi-VN"/>
        </w:rPr>
        <w:t xml:space="preserve"> vay </w:t>
      </w:r>
      <w:r w:rsidRPr="007277AF">
        <w:rPr>
          <w:bCs/>
          <w:lang w:val="nl-NL"/>
        </w:rPr>
        <w:t xml:space="preserve">chuyển khoản vào </w:t>
      </w:r>
      <w:r>
        <w:rPr>
          <w:bCs/>
          <w:lang w:val="nl-NL"/>
        </w:rPr>
        <w:t>tài khoản tổ viên</w:t>
      </w:r>
      <w:r w:rsidRPr="007277AF">
        <w:rPr>
          <w:bCs/>
          <w:lang w:val="nl-NL"/>
        </w:rPr>
        <w:t>, nội dung chuyển khoản</w:t>
      </w:r>
      <w:r>
        <w:rPr>
          <w:bCs/>
          <w:lang w:val="nl-NL"/>
        </w:rPr>
        <w:t xml:space="preserve"> ghi rõ</w:t>
      </w:r>
      <w:r w:rsidRPr="007277AF">
        <w:rPr>
          <w:bCs/>
          <w:lang w:val="nl-NL"/>
        </w:rPr>
        <w:t xml:space="preserve">: “Nộp tiền trả nợ gốc và lãi tiền vay trước hạn cho Hợp đồng tín dụng số …” và thông </w:t>
      </w:r>
      <w:r>
        <w:rPr>
          <w:bCs/>
          <w:lang w:val="vi-VN"/>
        </w:rPr>
        <w:t>tin</w:t>
      </w:r>
      <w:r w:rsidRPr="007277AF">
        <w:rPr>
          <w:bCs/>
          <w:lang w:val="nl-NL"/>
        </w:rPr>
        <w:t xml:space="preserve"> cho </w:t>
      </w:r>
      <w:r>
        <w:rPr>
          <w:bCs/>
          <w:lang w:val="nl-NL"/>
        </w:rPr>
        <w:t>Bên</w:t>
      </w:r>
      <w:r w:rsidRPr="007277AF">
        <w:rPr>
          <w:bCs/>
          <w:lang w:val="nl-NL"/>
        </w:rPr>
        <w:t xml:space="preserve"> cho vay</w:t>
      </w:r>
      <w:r>
        <w:rPr>
          <w:bCs/>
          <w:lang w:val="nl-NL"/>
        </w:rPr>
        <w:t xml:space="preserve"> để</w:t>
      </w:r>
      <w:r w:rsidRPr="007277AF">
        <w:rPr>
          <w:bCs/>
          <w:lang w:val="nl-NL"/>
        </w:rPr>
        <w:t xml:space="preserve"> làm cơ sở thực hiện thu nợ.</w:t>
      </w:r>
    </w:p>
    <w:bookmarkEnd w:id="3"/>
    <w:p w:rsidR="001C7D15" w:rsidRPr="00073AD7" w:rsidRDefault="001C7D15" w:rsidP="001C7D15">
      <w:pPr>
        <w:spacing w:before="60" w:after="60"/>
        <w:jc w:val="both"/>
        <w:rPr>
          <w:lang w:val="vi-VN"/>
        </w:rPr>
      </w:pPr>
      <w:r>
        <w:rPr>
          <w:lang w:val="vi-VN"/>
        </w:rPr>
        <w:tab/>
      </w:r>
      <w:r>
        <w:rPr>
          <w:bCs/>
          <w:lang w:val="vi-VN"/>
        </w:rPr>
        <w:t>- Thứ tự thu nợ gốc, lãi của khoản vay thực hiện theo quy định của Bên cho vay.</w:t>
      </w:r>
    </w:p>
    <w:p w:rsidR="001C7D15" w:rsidRPr="00A00AA7" w:rsidRDefault="001C7D15" w:rsidP="001C7D15">
      <w:pPr>
        <w:spacing w:before="60" w:after="60"/>
        <w:jc w:val="both"/>
        <w:rPr>
          <w:b/>
          <w:bCs/>
          <w:lang w:val="vi-VN"/>
        </w:rPr>
      </w:pPr>
      <w:r w:rsidRPr="00CE5A29">
        <w:rPr>
          <w:b/>
          <w:bCs/>
          <w:lang w:val="vi-VN"/>
        </w:rPr>
        <w:lastRenderedPageBreak/>
        <w:tab/>
        <w:t xml:space="preserve">Điều 2. </w:t>
      </w:r>
      <w:r>
        <w:rPr>
          <w:b/>
          <w:bCs/>
          <w:lang w:val="vi-VN"/>
        </w:rPr>
        <w:t>Giải ngân</w:t>
      </w:r>
    </w:p>
    <w:p w:rsidR="001C7D15" w:rsidRPr="00CE5A29" w:rsidRDefault="001C7D15" w:rsidP="001C7D15">
      <w:pPr>
        <w:spacing w:before="60" w:after="60"/>
        <w:jc w:val="both"/>
        <w:rPr>
          <w:lang w:val="vi-VN"/>
        </w:rPr>
      </w:pPr>
      <w:r>
        <w:rPr>
          <w:bCs/>
          <w:lang w:val="vi-VN"/>
        </w:rPr>
        <w:tab/>
      </w:r>
      <w:r w:rsidRPr="00CE5A29">
        <w:rPr>
          <w:lang w:val="vi-VN"/>
        </w:rPr>
        <w:t xml:space="preserve">Hình thức giải ngân: </w:t>
      </w:r>
      <w:r w:rsidRPr="001E004A">
        <w:rPr>
          <w:lang w:val="vi-VN"/>
        </w:rPr>
        <w:t xml:space="preserve"> </w:t>
      </w:r>
      <w:r w:rsidRPr="00CE5A29">
        <w:rPr>
          <w:lang w:val="vi-VN"/>
        </w:rPr>
        <w:t xml:space="preserve">Tiền mặt   </w:t>
      </w:r>
      <w:r w:rsidRPr="0022442D">
        <w:rPr>
          <w:lang w:val="pt-BR"/>
        </w:rPr>
        <w:fldChar w:fldCharType="begin">
          <w:ffData>
            <w:name w:val="Check60"/>
            <w:enabled/>
            <w:calcOnExit w:val="0"/>
            <w:checkBox>
              <w:sizeAuto/>
              <w:default w:val="0"/>
            </w:checkBox>
          </w:ffData>
        </w:fldChar>
      </w:r>
      <w:r w:rsidRPr="0022442D">
        <w:rPr>
          <w:lang w:val="pt-BR"/>
        </w:rPr>
        <w:instrText xml:space="preserve"> FORMCHECKBOX </w:instrText>
      </w:r>
      <w:r w:rsidRPr="0022442D">
        <w:rPr>
          <w:lang w:val="pt-BR"/>
        </w:rPr>
      </w:r>
      <w:r w:rsidRPr="0022442D">
        <w:rPr>
          <w:lang w:val="pt-BR"/>
        </w:rPr>
        <w:fldChar w:fldCharType="end"/>
      </w:r>
      <w:r w:rsidRPr="00CE5A29">
        <w:rPr>
          <w:lang w:val="vi-VN"/>
        </w:rPr>
        <w:t xml:space="preserve">  </w:t>
      </w:r>
    </w:p>
    <w:p w:rsidR="001C7D15" w:rsidRDefault="001C7D15" w:rsidP="001C7D15">
      <w:pPr>
        <w:spacing w:before="60" w:after="60"/>
        <w:jc w:val="both"/>
        <w:rPr>
          <w:lang w:val="vi-VN"/>
        </w:rPr>
      </w:pPr>
      <w:r w:rsidRPr="00CE5A29">
        <w:rPr>
          <w:lang w:val="vi-VN"/>
        </w:rPr>
        <w:t xml:space="preserve">                                   </w:t>
      </w:r>
      <w:r>
        <w:rPr>
          <w:lang w:val="vi-VN"/>
        </w:rPr>
        <w:t xml:space="preserve">         </w:t>
      </w:r>
      <w:r w:rsidRPr="001E004A">
        <w:rPr>
          <w:lang w:val="vi-VN"/>
        </w:rPr>
        <w:t xml:space="preserve"> </w:t>
      </w:r>
      <w:r w:rsidRPr="00CE5A29">
        <w:rPr>
          <w:lang w:val="vi-VN"/>
        </w:rPr>
        <w:t>Chuyển khoản:</w:t>
      </w:r>
      <w:r w:rsidRPr="0022442D">
        <w:rPr>
          <w:lang w:val="pt-BR"/>
        </w:rPr>
        <w:t xml:space="preserve">  </w:t>
      </w:r>
      <w:r w:rsidRPr="0022442D">
        <w:rPr>
          <w:lang w:val="pt-BR"/>
        </w:rPr>
        <w:fldChar w:fldCharType="begin">
          <w:ffData>
            <w:name w:val="Check60"/>
            <w:enabled/>
            <w:calcOnExit w:val="0"/>
            <w:checkBox>
              <w:sizeAuto/>
              <w:default w:val="0"/>
            </w:checkBox>
          </w:ffData>
        </w:fldChar>
      </w:r>
      <w:r w:rsidRPr="0022442D">
        <w:rPr>
          <w:lang w:val="pt-BR"/>
        </w:rPr>
        <w:instrText xml:space="preserve"> FORMCHECKBOX </w:instrText>
      </w:r>
      <w:r w:rsidRPr="0022442D">
        <w:rPr>
          <w:lang w:val="pt-BR"/>
        </w:rPr>
      </w:r>
      <w:r w:rsidRPr="0022442D">
        <w:rPr>
          <w:lang w:val="pt-BR"/>
        </w:rPr>
        <w:fldChar w:fldCharType="end"/>
      </w:r>
      <w:r w:rsidRPr="00CE5A29">
        <w:rPr>
          <w:lang w:val="vi-VN"/>
        </w:rPr>
        <w:t xml:space="preserve"> </w:t>
      </w:r>
    </w:p>
    <w:p w:rsidR="001C7D15" w:rsidRDefault="001C7D15" w:rsidP="001C7D15">
      <w:pPr>
        <w:spacing w:before="60" w:after="60"/>
        <w:jc w:val="both"/>
        <w:rPr>
          <w:sz w:val="24"/>
          <w:szCs w:val="24"/>
          <w:lang w:val="vi-VN"/>
        </w:rPr>
      </w:pPr>
      <w:r w:rsidRPr="00CE5A29">
        <w:rPr>
          <w:lang w:val="vi-VN"/>
        </w:rPr>
        <w:t>Tên người thụ hưởng.</w:t>
      </w:r>
      <w:r w:rsidRPr="00CE5A29">
        <w:rPr>
          <w:sz w:val="24"/>
          <w:szCs w:val="24"/>
          <w:lang w:val="vi-VN"/>
        </w:rPr>
        <w:t>...........................</w:t>
      </w:r>
      <w:r>
        <w:rPr>
          <w:sz w:val="24"/>
          <w:szCs w:val="24"/>
          <w:lang w:val="vi-VN"/>
        </w:rPr>
        <w:t>.............................................................................</w:t>
      </w:r>
      <w:r w:rsidRPr="00CE5A29">
        <w:rPr>
          <w:sz w:val="24"/>
          <w:szCs w:val="24"/>
          <w:lang w:val="vi-VN"/>
        </w:rPr>
        <w:t>..</w:t>
      </w:r>
    </w:p>
    <w:p w:rsidR="001C7D15" w:rsidRPr="00CE5A29" w:rsidRDefault="001C7D15" w:rsidP="001C7D15">
      <w:pPr>
        <w:spacing w:before="60" w:after="60"/>
        <w:jc w:val="both"/>
        <w:rPr>
          <w:sz w:val="24"/>
          <w:szCs w:val="24"/>
          <w:lang w:val="vi-VN"/>
        </w:rPr>
      </w:pPr>
      <w:r>
        <w:rPr>
          <w:lang w:val="vi-VN"/>
        </w:rPr>
        <w:t>S</w:t>
      </w:r>
      <w:r w:rsidRPr="00CE5A29">
        <w:rPr>
          <w:lang w:val="vi-VN"/>
        </w:rPr>
        <w:t>ố tài khoản</w:t>
      </w:r>
      <w:r w:rsidRPr="00CE5A29">
        <w:rPr>
          <w:sz w:val="24"/>
          <w:szCs w:val="24"/>
          <w:lang w:val="vi-VN"/>
        </w:rPr>
        <w:t>…..............................</w:t>
      </w:r>
      <w:r w:rsidRPr="00CE5A29">
        <w:rPr>
          <w:lang w:val="vi-VN"/>
        </w:rPr>
        <w:t>tại.</w:t>
      </w:r>
      <w:r w:rsidRPr="00CE5A29">
        <w:rPr>
          <w:sz w:val="24"/>
          <w:szCs w:val="24"/>
          <w:lang w:val="vi-VN"/>
        </w:rPr>
        <w:t>...................................................</w:t>
      </w:r>
      <w:r>
        <w:rPr>
          <w:sz w:val="24"/>
          <w:szCs w:val="24"/>
          <w:lang w:val="vi-VN"/>
        </w:rPr>
        <w:t>...........................</w:t>
      </w:r>
      <w:r w:rsidRPr="00CE5A29">
        <w:rPr>
          <w:sz w:val="24"/>
          <w:szCs w:val="24"/>
          <w:lang w:val="vi-VN"/>
        </w:rPr>
        <w:t>.....</w:t>
      </w:r>
    </w:p>
    <w:p w:rsidR="001C7D15" w:rsidRPr="00CE5A29" w:rsidRDefault="001C7D15" w:rsidP="001C7D15">
      <w:pPr>
        <w:spacing w:before="60" w:after="60"/>
        <w:ind w:firstLine="545"/>
        <w:jc w:val="both"/>
        <w:rPr>
          <w:lang w:val="vi-VN"/>
        </w:rPr>
      </w:pPr>
      <w:r w:rsidRPr="00CE5A29">
        <w:rPr>
          <w:b/>
          <w:bCs/>
          <w:lang w:val="vi-VN"/>
        </w:rPr>
        <w:t>Điều 3. Mục đích sử dụng tiền vay</w:t>
      </w:r>
    </w:p>
    <w:p w:rsidR="001C7D15" w:rsidRDefault="001C7D15" w:rsidP="001C7D15">
      <w:pPr>
        <w:spacing w:before="60" w:after="60"/>
        <w:jc w:val="both"/>
        <w:rPr>
          <w:lang w:val="vi-VN"/>
        </w:rPr>
      </w:pPr>
      <w:r w:rsidRPr="00CE5A29">
        <w:rPr>
          <w:lang w:val="vi-VN"/>
        </w:rPr>
        <w:t>………………………………………………………………………………….……………………………………………………………………………………….</w:t>
      </w:r>
    </w:p>
    <w:p w:rsidR="001C7D15" w:rsidRPr="006629FE" w:rsidRDefault="001C7D15" w:rsidP="001C7D15">
      <w:pPr>
        <w:spacing w:before="60" w:after="60"/>
        <w:jc w:val="both"/>
        <w:rPr>
          <w:lang w:val="nl-NL"/>
        </w:rPr>
      </w:pPr>
      <w:r w:rsidRPr="006629FE">
        <w:rPr>
          <w:lang w:val="nl-NL"/>
        </w:rPr>
        <w:t>Nơi thực hiện phương án:</w:t>
      </w:r>
    </w:p>
    <w:p w:rsidR="001C7D15" w:rsidRPr="00CE5A29" w:rsidRDefault="001C7D15" w:rsidP="001C7D15">
      <w:pPr>
        <w:spacing w:before="60" w:after="60"/>
        <w:jc w:val="both"/>
        <w:rPr>
          <w:lang w:val="nl-NL"/>
        </w:rPr>
      </w:pPr>
      <w:r w:rsidRPr="006629FE">
        <w:rPr>
          <w:lang w:val="nl-NL"/>
        </w:rPr>
        <w:t>……………………………………………………………………………..…….…………………………………………………………………………………..</w:t>
      </w:r>
    </w:p>
    <w:p w:rsidR="001C7D15" w:rsidRPr="001C7D15" w:rsidRDefault="001C7D15" w:rsidP="001C7D15">
      <w:pPr>
        <w:spacing w:before="60" w:after="60"/>
        <w:jc w:val="both"/>
        <w:rPr>
          <w:b/>
          <w:lang w:val="nl-NL"/>
        </w:rPr>
      </w:pPr>
      <w:r w:rsidRPr="00CE5A29">
        <w:rPr>
          <w:b/>
          <w:lang w:val="nl-NL"/>
        </w:rPr>
        <w:t xml:space="preserve">        Điều 4. Điều </w:t>
      </w:r>
      <w:r w:rsidRPr="001C7D15">
        <w:rPr>
          <w:b/>
          <w:lang w:val="nl-NL"/>
        </w:rPr>
        <w:t>chỉnh kỳ hạn trả nợ, gia hạn nợ, chuyển nợ quá hạn</w:t>
      </w:r>
    </w:p>
    <w:p w:rsidR="001C7D15" w:rsidRPr="001C7D15" w:rsidRDefault="001C7D15" w:rsidP="001C7D15">
      <w:pPr>
        <w:spacing w:before="60" w:line="340" w:lineRule="exact"/>
        <w:ind w:firstLine="720"/>
        <w:jc w:val="both"/>
        <w:rPr>
          <w:color w:val="000000"/>
          <w:lang w:val="vi-VN"/>
        </w:rPr>
      </w:pPr>
      <w:r w:rsidRPr="001C7D15">
        <w:rPr>
          <w:lang w:val="vi-VN"/>
        </w:rPr>
        <w:t>1.</w:t>
      </w:r>
      <w:r w:rsidRPr="001C7D15">
        <w:rPr>
          <w:lang w:val="nl-NL"/>
        </w:rPr>
        <w:t xml:space="preserve"> </w:t>
      </w:r>
      <w:r w:rsidRPr="001C7D15">
        <w:rPr>
          <w:color w:val="000000"/>
          <w:lang w:val="vi-VN"/>
        </w:rPr>
        <w:t>Điều chỉnh kỳ hạn trả nợ</w:t>
      </w:r>
    </w:p>
    <w:p w:rsidR="001C7D15" w:rsidRPr="001C7D15" w:rsidRDefault="001C7D15" w:rsidP="001C7D15">
      <w:pPr>
        <w:spacing w:before="60" w:line="340" w:lineRule="exact"/>
        <w:ind w:firstLine="720"/>
        <w:jc w:val="both"/>
        <w:rPr>
          <w:lang w:val="vi-VN"/>
        </w:rPr>
      </w:pPr>
      <w:r w:rsidRPr="001C7D15">
        <w:rPr>
          <w:lang w:val="vi-VN"/>
        </w:rPr>
        <w:t>Nếu Bên vay chưa trả được nợ gốc theo đúng kỳ hạn trả nợ đã thỏa thuận trong Hợp đồng tín dụng thì trước ít nhất 05 ngày đến hạn trả nợ, Bên vay phải có đề nghị điều chỉnh kỳ hạn trả nợ. Thời hạn điều chỉnh cho 01 kỳ hạn trả nợ gốc có thể một hoặc nhiều lần, nhưng tối đa không vượt quá thời hạn của kỳ hạn trả nợ tiếp theo.</w:t>
      </w:r>
    </w:p>
    <w:p w:rsidR="001C7D15" w:rsidRPr="001C7D15" w:rsidRDefault="001C7D15" w:rsidP="001C7D15">
      <w:pPr>
        <w:spacing w:before="60" w:line="340" w:lineRule="exact"/>
        <w:ind w:firstLine="720"/>
        <w:jc w:val="both"/>
        <w:rPr>
          <w:lang w:val="vi-VN"/>
        </w:rPr>
      </w:pPr>
      <w:r w:rsidRPr="001C7D15">
        <w:rPr>
          <w:color w:val="000000"/>
          <w:lang w:val="vi-VN"/>
        </w:rPr>
        <w:t>2. Gia hạn nợ</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Trước ngày đến hạn trả nợ cuối cùng, tối đa 03 tháng và tối thiểu 05 ngày làm việc, Bên vay không có khả năng trả được nợ và có nhu cầu gia hạn nợ, Bên vay phải lập Giấy đề nghị gia hạn nợ gửi Bên cho vay để xem xét cho gia hạn nợ theo quy định của Bên cho vay.</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3. Chuyển nợ quá hạn</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Đến kỳ hạn trả nợ kể cả nợ của kỳ hạn trước đó đã được điều chỉnh mà Bên vay chưa trả được nợ, không được Bên cho vay xem xét cho điều chỉnh kỳ hạn trả nợ thì Bên cho vay chuyển số dư nợ đó sang nợ quá hạn.</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 xml:space="preserve">Đến hạn cuối cùng của thời hạn cho vay đã thỏa thuận trong Hợp đồng tín dụng, nếu Bên vay chưa trả được nợ, không được Bên cho vay xem xét cho gia hạn nợ, thì Bên cho vay chuyển toàn bộ số dư nợ còn lại sang quá hạn. </w:t>
      </w:r>
    </w:p>
    <w:p w:rsidR="001C7D15" w:rsidRPr="001C7D15" w:rsidRDefault="001C7D15" w:rsidP="001C7D15">
      <w:pPr>
        <w:spacing w:before="80" w:line="340" w:lineRule="exact"/>
        <w:ind w:firstLine="681"/>
        <w:jc w:val="both"/>
        <w:rPr>
          <w:b/>
          <w:color w:val="000000"/>
          <w:lang w:val="it-IT"/>
        </w:rPr>
      </w:pPr>
      <w:r w:rsidRPr="001C7D15">
        <w:rPr>
          <w:b/>
          <w:color w:val="000000"/>
          <w:lang w:val="it-IT"/>
        </w:rPr>
        <w:t>Điều 5. Xử lý các vi phạm</w:t>
      </w:r>
    </w:p>
    <w:p w:rsidR="001C7D15" w:rsidRPr="001C7D15" w:rsidRDefault="001C7D15" w:rsidP="001C7D15">
      <w:pPr>
        <w:spacing w:before="80" w:line="340" w:lineRule="exact"/>
        <w:ind w:firstLine="720"/>
        <w:jc w:val="both"/>
        <w:rPr>
          <w:b/>
          <w:bCs/>
          <w:color w:val="000000"/>
          <w:lang w:val="it-IT"/>
        </w:rPr>
      </w:pPr>
      <w:r w:rsidRPr="001C7D15">
        <w:rPr>
          <w:color w:val="000000"/>
          <w:lang w:val="vi-VN"/>
        </w:rPr>
        <w:t>1.</w:t>
      </w:r>
      <w:r w:rsidRPr="001C7D15">
        <w:rPr>
          <w:color w:val="000000"/>
          <w:lang w:val="it-IT"/>
        </w:rPr>
        <w:t xml:space="preserve"> Tạm dừng cho vay: Bên vay vi phạm các cam kết trong Hợp đồng tín dụng và đang trong thời gian khắc phục sửa chữa. </w:t>
      </w:r>
    </w:p>
    <w:p w:rsidR="001C7D15" w:rsidRPr="001C7D15" w:rsidRDefault="001C7D15" w:rsidP="001C7D15">
      <w:pPr>
        <w:spacing w:before="80" w:line="340" w:lineRule="exact"/>
        <w:ind w:firstLine="720"/>
        <w:jc w:val="both"/>
        <w:rPr>
          <w:color w:val="000000"/>
          <w:lang w:val="it-IT"/>
        </w:rPr>
      </w:pPr>
      <w:r w:rsidRPr="001C7D15">
        <w:rPr>
          <w:color w:val="000000"/>
          <w:lang w:val="vi-VN"/>
        </w:rPr>
        <w:t>2.</w:t>
      </w:r>
      <w:r w:rsidRPr="001C7D15">
        <w:rPr>
          <w:color w:val="000000"/>
          <w:lang w:val="it-IT"/>
        </w:rPr>
        <w:t xml:space="preserve"> Chấm dứt cho vay: Bên vay</w:t>
      </w:r>
      <w:r w:rsidRPr="001C7D15">
        <w:rPr>
          <w:lang w:val="it-IT"/>
        </w:rPr>
        <w:t xml:space="preserve"> vi phạm các cam kết trong Hợp đồng tín dụng nhưng không khắc phục, sửa chữa. Trong thời gian tối đa 03 tháng kể từ thời điểm thông báo cho Bên vay về việc chấm dứt cho vay</w:t>
      </w:r>
      <w:r w:rsidRPr="001C7D15">
        <w:rPr>
          <w:color w:val="000000"/>
          <w:lang w:val="it-IT"/>
        </w:rPr>
        <w:t>, Bên</w:t>
      </w:r>
      <w:r w:rsidRPr="001C7D15">
        <w:rPr>
          <w:lang w:val="it-IT"/>
        </w:rPr>
        <w:t xml:space="preserve"> cho vay thực hiện thu hồi nợ trước hạn, nếu</w:t>
      </w:r>
      <w:r w:rsidRPr="001C7D15">
        <w:rPr>
          <w:color w:val="000000"/>
          <w:lang w:val="it-IT"/>
        </w:rPr>
        <w:t xml:space="preserve"> Bên vay không trả hết số nợ vi phạm thì chuyển số nợ vi phạm còn lại sang quá hạn.</w:t>
      </w:r>
    </w:p>
    <w:p w:rsidR="001C7D15" w:rsidRPr="001C7D15" w:rsidRDefault="001C7D15" w:rsidP="001C7D15">
      <w:pPr>
        <w:spacing w:before="80" w:line="340" w:lineRule="exact"/>
        <w:ind w:firstLine="720"/>
        <w:jc w:val="both"/>
        <w:rPr>
          <w:color w:val="000000"/>
          <w:lang w:val="it-IT"/>
        </w:rPr>
      </w:pPr>
      <w:r w:rsidRPr="001C7D15">
        <w:rPr>
          <w:color w:val="000000"/>
          <w:lang w:val="vi-VN"/>
        </w:rPr>
        <w:t>3.</w:t>
      </w:r>
      <w:r w:rsidRPr="001C7D15">
        <w:rPr>
          <w:color w:val="000000"/>
          <w:lang w:val="it-IT"/>
        </w:rPr>
        <w:t xml:space="preserve"> Chuyển nợ quá hạn </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lastRenderedPageBreak/>
        <w:t xml:space="preserve">- Đối với trường hợp </w:t>
      </w:r>
      <w:r w:rsidRPr="001C7D15">
        <w:rPr>
          <w:color w:val="000000"/>
          <w:lang w:val="it-IT"/>
        </w:rPr>
        <w:t>Bên vay</w:t>
      </w:r>
      <w:r w:rsidRPr="001C7D15">
        <w:rPr>
          <w:color w:val="000000"/>
          <w:lang w:val="vi-VN"/>
        </w:rPr>
        <w:t xml:space="preserve"> sử dụng vốn vay sai mục đích đã ghi trong Hợp đồng tín dụng và được ghi nhận trong Biên bản kiểm tra, sau thời gian tối đa 30 ngày kể từ ngày phát hiện sai phạm được ghi trong Biên bản</w:t>
      </w:r>
      <w:r w:rsidRPr="001C7D15">
        <w:rPr>
          <w:color w:val="000000"/>
          <w:lang w:val="it-IT"/>
        </w:rPr>
        <w:t xml:space="preserve"> kiểm tra</w:t>
      </w:r>
      <w:r w:rsidRPr="001C7D15">
        <w:rPr>
          <w:color w:val="000000"/>
          <w:lang w:val="vi-VN"/>
        </w:rPr>
        <w:t xml:space="preserve">, Bên cho vay đã phối hợp với các cơ quan liên quan và chính quyền địa phương áp dụng các biện pháp để đôn đốc, yêu cầu Bên vay thực hiện nghĩa vụ trả nợ, </w:t>
      </w:r>
      <w:r w:rsidRPr="001C7D15">
        <w:rPr>
          <w:color w:val="000000"/>
          <w:lang w:val="it-IT"/>
        </w:rPr>
        <w:t>nếu B</w:t>
      </w:r>
      <w:r w:rsidRPr="001C7D15">
        <w:rPr>
          <w:color w:val="000000"/>
          <w:lang w:val="vi-VN"/>
        </w:rPr>
        <w:t>ên vay không</w:t>
      </w:r>
      <w:r w:rsidRPr="001C7D15">
        <w:rPr>
          <w:color w:val="000000"/>
          <w:lang w:val="it-IT"/>
        </w:rPr>
        <w:t xml:space="preserve"> trả hết số nợ sử dụng sai mục đích thì chuyển số nợ sử dụng sai mục đích còn lại </w:t>
      </w:r>
      <w:r w:rsidRPr="001C7D15">
        <w:rPr>
          <w:color w:val="000000"/>
          <w:lang w:val="vi-VN"/>
        </w:rPr>
        <w:t>sang quá hạn;</w:t>
      </w:r>
    </w:p>
    <w:p w:rsidR="001C7D15" w:rsidRPr="001C7D15" w:rsidRDefault="001C7D15" w:rsidP="001C7D15">
      <w:pPr>
        <w:spacing w:before="80" w:line="340" w:lineRule="exact"/>
        <w:ind w:firstLine="720"/>
        <w:jc w:val="both"/>
        <w:rPr>
          <w:color w:val="000000"/>
          <w:lang w:val="vi-VN"/>
        </w:rPr>
      </w:pPr>
      <w:r w:rsidRPr="001C7D15">
        <w:rPr>
          <w:color w:val="000000"/>
          <w:lang w:val="vi-VN"/>
        </w:rPr>
        <w:t>4. Thu hồi nợ trước hạn</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 xml:space="preserve">Bên cho vay có quyền ra thu hồi nợ trước hạn trong các trường hợp sau: </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 Bên vay bị khó khăn trong nhận thức và làm chủ hành vi.</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 xml:space="preserve">- Bên vay cung cấp sai sự thật, vi phạm quy định trong Hợp đồng này, không phối hợp với Bên cho vay trong quá trình kiểm tra, giám sát sau cho vay. </w:t>
      </w:r>
    </w:p>
    <w:p w:rsidR="001C7D15" w:rsidRPr="001C7D15" w:rsidRDefault="001C7D15" w:rsidP="001C7D15">
      <w:pPr>
        <w:spacing w:before="60" w:line="340" w:lineRule="exact"/>
        <w:ind w:left="57" w:right="57" w:firstLine="624"/>
        <w:jc w:val="both"/>
        <w:rPr>
          <w:color w:val="000000"/>
          <w:lang w:val="vi-VN"/>
        </w:rPr>
      </w:pPr>
      <w:r w:rsidRPr="001C7D15">
        <w:rPr>
          <w:bCs/>
          <w:lang w:val="vi-VN"/>
        </w:rPr>
        <w:t>- Bên vay không thực hiện hoặc thực hiện không đúng, không đầy đủ các yêu cầu, chỉ dẫn của Bên cho vay liên quan đến các công việc nhằm ký kết, thực hiện, duy trì Hợp đồng này.</w:t>
      </w:r>
    </w:p>
    <w:p w:rsidR="001C7D15" w:rsidRPr="001C7D15" w:rsidRDefault="001C7D15" w:rsidP="001C7D15">
      <w:pPr>
        <w:spacing w:before="60" w:line="340" w:lineRule="exact"/>
        <w:ind w:left="57" w:right="57" w:firstLine="624"/>
        <w:jc w:val="both"/>
        <w:rPr>
          <w:color w:val="000000"/>
          <w:lang w:val="vi-VN"/>
        </w:rPr>
      </w:pPr>
      <w:r w:rsidRPr="001C7D15">
        <w:rPr>
          <w:color w:val="000000"/>
          <w:lang w:val="vi-VN"/>
        </w:rPr>
        <w:t xml:space="preserve">- Bên vay vi phạm pháp luật, chính sách của Nhà nước; </w:t>
      </w:r>
      <w:r w:rsidRPr="001C7D15">
        <w:rPr>
          <w:bCs/>
          <w:lang w:val="vi-VN"/>
        </w:rPr>
        <w:t>căn cứ kết luận</w:t>
      </w:r>
      <w:r w:rsidRPr="001C7D15">
        <w:rPr>
          <w:color w:val="000000"/>
          <w:lang w:val="vi-VN"/>
        </w:rPr>
        <w:t xml:space="preserve"> của cơ quan Nhà nước có thẩm quyền về việc Bên cho vay phải thu hồi nợ trước hạn; hoặc Bên cho vay phải thu hồi nợ trước hạn để bảo đảm thu hồi nợ vay.</w:t>
      </w:r>
    </w:p>
    <w:p w:rsidR="001C7D15" w:rsidRPr="001C7D15" w:rsidRDefault="001C7D15" w:rsidP="001C7D15">
      <w:pPr>
        <w:spacing w:before="80" w:line="340" w:lineRule="exact"/>
        <w:ind w:firstLine="720"/>
        <w:jc w:val="both"/>
        <w:rPr>
          <w:lang w:val="it-IT"/>
        </w:rPr>
      </w:pPr>
      <w:r w:rsidRPr="001C7D15">
        <w:rPr>
          <w:lang w:val="vi-VN"/>
        </w:rPr>
        <w:t>5.</w:t>
      </w:r>
      <w:r w:rsidRPr="001C7D15">
        <w:rPr>
          <w:lang w:val="it-IT"/>
        </w:rPr>
        <w:t xml:space="preserve"> Khởi kiện trước pháp luật: Bên cho vay có quyền khởi kiện trong các trường hợp sau: </w:t>
      </w:r>
    </w:p>
    <w:p w:rsidR="001C7D15" w:rsidRPr="001C7D15" w:rsidRDefault="001C7D15" w:rsidP="001C7D15">
      <w:pPr>
        <w:spacing w:before="80" w:line="340" w:lineRule="exact"/>
        <w:ind w:firstLine="720"/>
        <w:jc w:val="both"/>
        <w:rPr>
          <w:spacing w:val="-2"/>
          <w:lang w:val="it-IT"/>
        </w:rPr>
      </w:pPr>
      <w:r w:rsidRPr="001C7D15">
        <w:rPr>
          <w:spacing w:val="-2"/>
          <w:lang w:val="it-IT"/>
        </w:rPr>
        <w:t>- Bên vay vi phạm Hợp đồng tín dụng đã được Bên cho vay thông báo bằng văn bản nhưng không khắc phục;</w:t>
      </w:r>
    </w:p>
    <w:p w:rsidR="001C7D15" w:rsidRPr="001C7D15" w:rsidRDefault="001C7D15" w:rsidP="001C7D15">
      <w:pPr>
        <w:spacing w:before="80" w:line="340" w:lineRule="exact"/>
        <w:ind w:firstLine="720"/>
        <w:jc w:val="both"/>
        <w:rPr>
          <w:lang w:val="it-IT"/>
        </w:rPr>
      </w:pPr>
      <w:r w:rsidRPr="001C7D15">
        <w:rPr>
          <w:lang w:val="it-IT"/>
        </w:rPr>
        <w:t xml:space="preserve">- Bên vay có nợ quá hạn do nguyên nhân chủ quan nhưng không có biện pháp khả thi để trả Bên cho vay; Bên vay có năng lực tài chính để trả nợ nhưng cố tình trốn tránh trả nợ theo thỏa thuận; </w:t>
      </w:r>
    </w:p>
    <w:p w:rsidR="001C7D15" w:rsidRPr="001C7D15" w:rsidRDefault="001C7D15" w:rsidP="001C7D15">
      <w:pPr>
        <w:spacing w:before="80" w:line="340" w:lineRule="exact"/>
        <w:ind w:firstLine="720"/>
        <w:jc w:val="both"/>
        <w:rPr>
          <w:lang w:val="it-IT"/>
        </w:rPr>
      </w:pPr>
      <w:r w:rsidRPr="001C7D15">
        <w:rPr>
          <w:lang w:val="it-IT"/>
        </w:rPr>
        <w:t xml:space="preserve">- Bên vay có hành vi lừa đảo, gian lận; </w:t>
      </w:r>
    </w:p>
    <w:p w:rsidR="001C7D15" w:rsidRPr="001C7D15" w:rsidRDefault="001C7D15" w:rsidP="001C7D15">
      <w:pPr>
        <w:spacing w:before="80" w:line="340" w:lineRule="exact"/>
        <w:ind w:firstLine="720"/>
        <w:jc w:val="both"/>
        <w:rPr>
          <w:lang w:val="it-IT"/>
        </w:rPr>
      </w:pPr>
      <w:r w:rsidRPr="001C7D15">
        <w:rPr>
          <w:lang w:val="it-IT"/>
        </w:rPr>
        <w:t>- Các vi phạm khác theo quy định của pháp luật.</w:t>
      </w:r>
    </w:p>
    <w:p w:rsidR="001C7D15" w:rsidRPr="001C7D15" w:rsidRDefault="001C7D15" w:rsidP="001C7D15">
      <w:pPr>
        <w:spacing w:before="60" w:line="340" w:lineRule="exact"/>
        <w:ind w:firstLine="720"/>
        <w:jc w:val="both"/>
        <w:rPr>
          <w:b/>
          <w:color w:val="000000"/>
          <w:lang w:val="af-ZA"/>
        </w:rPr>
      </w:pPr>
      <w:r w:rsidRPr="001C7D15">
        <w:rPr>
          <w:b/>
          <w:color w:val="000000"/>
          <w:lang w:val="af-ZA"/>
        </w:rPr>
        <w:t>Điều 6. Quyền và Nghĩa vụ của Bên cho vay</w:t>
      </w:r>
    </w:p>
    <w:p w:rsidR="001C7D15" w:rsidRPr="001C7D15" w:rsidRDefault="001C7D15" w:rsidP="001C7D15">
      <w:pPr>
        <w:spacing w:before="60" w:line="340" w:lineRule="exact"/>
        <w:ind w:firstLine="720"/>
        <w:jc w:val="both"/>
        <w:rPr>
          <w:lang w:val="af-ZA"/>
        </w:rPr>
      </w:pPr>
      <w:r w:rsidRPr="001C7D15">
        <w:rPr>
          <w:lang w:val="af-ZA"/>
        </w:rPr>
        <w:t>1. Thực hiện đúng những nội dung đã thoản thuận;</w:t>
      </w:r>
    </w:p>
    <w:p w:rsidR="001C7D15" w:rsidRPr="001C7D15" w:rsidRDefault="001C7D15" w:rsidP="001C7D15">
      <w:pPr>
        <w:spacing w:before="60" w:line="340" w:lineRule="exact"/>
        <w:ind w:firstLine="720"/>
        <w:jc w:val="both"/>
        <w:rPr>
          <w:lang w:val="af-ZA"/>
        </w:rPr>
      </w:pPr>
      <w:r w:rsidRPr="001C7D15">
        <w:rPr>
          <w:lang w:val="af-ZA"/>
        </w:rPr>
        <w:t>2. Yêu cầu Bên vay thực hiện đúng các điều khoản thỏa thuận;</w:t>
      </w:r>
    </w:p>
    <w:p w:rsidR="001C7D15" w:rsidRPr="001C7D15" w:rsidRDefault="001C7D15" w:rsidP="001C7D15">
      <w:pPr>
        <w:spacing w:before="60" w:line="340" w:lineRule="exact"/>
        <w:ind w:firstLine="720"/>
        <w:jc w:val="both"/>
        <w:rPr>
          <w:lang w:val="af-ZA"/>
        </w:rPr>
      </w:pPr>
      <w:r w:rsidRPr="001C7D15">
        <w:rPr>
          <w:lang w:val="af-ZA"/>
        </w:rPr>
        <w:t>3. Yêu cầu Bên vay cung cấp, xuất trình các tài liệu, thông tin cần thiết liên quan đến món vay;</w:t>
      </w:r>
    </w:p>
    <w:p w:rsidR="001C7D15" w:rsidRPr="003D06F1" w:rsidRDefault="001C7D15" w:rsidP="001C7D15">
      <w:pPr>
        <w:spacing w:before="60" w:line="340" w:lineRule="exact"/>
        <w:ind w:firstLine="720"/>
        <w:jc w:val="both"/>
        <w:rPr>
          <w:lang w:val="af-ZA"/>
        </w:rPr>
      </w:pPr>
      <w:r w:rsidRPr="001C7D15">
        <w:rPr>
          <w:lang w:val="af-ZA"/>
        </w:rPr>
        <w:t>4. Kiểm tra, giám sát tình hình sử dụng vốn vay, khả năng trả nợ của Bên vay;</w:t>
      </w:r>
    </w:p>
    <w:p w:rsidR="001C7D15" w:rsidRPr="003D06F1" w:rsidRDefault="001C7D15" w:rsidP="001C7D15">
      <w:pPr>
        <w:spacing w:before="60" w:line="340" w:lineRule="exact"/>
        <w:ind w:firstLine="720"/>
        <w:jc w:val="both"/>
        <w:rPr>
          <w:lang w:val="af-ZA"/>
        </w:rPr>
      </w:pPr>
      <w:r w:rsidRPr="003D06F1">
        <w:rPr>
          <w:lang w:val="af-ZA"/>
        </w:rPr>
        <w:t>5. Từ chối các yêu cầu của Bên vay không đúng với quy định của pháp luật và thỏa thuận trong Hợp đồng này.</w:t>
      </w:r>
    </w:p>
    <w:p w:rsidR="001C7D15" w:rsidRPr="003D06F1" w:rsidRDefault="001C7D15" w:rsidP="001C7D15">
      <w:pPr>
        <w:spacing w:before="60" w:line="340" w:lineRule="exact"/>
        <w:ind w:firstLine="720"/>
        <w:jc w:val="both"/>
        <w:rPr>
          <w:b/>
          <w:lang w:val="af-ZA"/>
        </w:rPr>
      </w:pPr>
      <w:r w:rsidRPr="003D06F1">
        <w:rPr>
          <w:b/>
          <w:lang w:val="af-ZA"/>
        </w:rPr>
        <w:t>Điều 7. Quyền và Nghĩa vụ của Bên vay</w:t>
      </w:r>
    </w:p>
    <w:p w:rsidR="001C7D15" w:rsidRPr="003D06F1" w:rsidRDefault="001C7D15" w:rsidP="001C7D15">
      <w:pPr>
        <w:spacing w:before="60" w:line="340" w:lineRule="exact"/>
        <w:ind w:firstLine="720"/>
        <w:jc w:val="both"/>
        <w:rPr>
          <w:lang w:val="af-ZA"/>
        </w:rPr>
      </w:pPr>
      <w:r w:rsidRPr="003D06F1">
        <w:rPr>
          <w:lang w:val="af-ZA"/>
        </w:rPr>
        <w:t>1. Thực hiện đúng những nội dung đã thoản thuận;</w:t>
      </w:r>
    </w:p>
    <w:p w:rsidR="001C7D15" w:rsidRPr="001C7D15" w:rsidRDefault="001C7D15" w:rsidP="001C7D15">
      <w:pPr>
        <w:spacing w:before="60" w:line="340" w:lineRule="exact"/>
        <w:ind w:firstLine="720"/>
        <w:jc w:val="both"/>
        <w:rPr>
          <w:lang w:val="af-ZA"/>
        </w:rPr>
      </w:pPr>
      <w:r w:rsidRPr="003D06F1">
        <w:rPr>
          <w:lang w:val="af-ZA"/>
        </w:rPr>
        <w:lastRenderedPageBreak/>
        <w:t xml:space="preserve">2. Được quyền yêu cầu Bên </w:t>
      </w:r>
      <w:r w:rsidRPr="001C7D15">
        <w:rPr>
          <w:lang w:val="af-ZA"/>
        </w:rPr>
        <w:t>cho vay thực hiện đúng các điều khoản thỏa thuận;</w:t>
      </w:r>
    </w:p>
    <w:p w:rsidR="001C7D15" w:rsidRPr="001C7D15" w:rsidRDefault="001C7D15" w:rsidP="001C7D15">
      <w:pPr>
        <w:spacing w:before="60" w:line="340" w:lineRule="exact"/>
        <w:ind w:firstLine="720"/>
        <w:jc w:val="both"/>
        <w:rPr>
          <w:lang w:val="af-ZA"/>
        </w:rPr>
      </w:pPr>
      <w:r w:rsidRPr="001C7D15">
        <w:rPr>
          <w:lang w:val="af-ZA"/>
        </w:rPr>
        <w:t xml:space="preserve">3. Lưu giữ và cung cấp, xuất trình đầy đủ, kịp thời, trung thực các thông tin, tài liệu liên quan đến vay vốn và chịu trách nhiệm trước pháp luật về tính chính xác của các thông tin, tài liệu đã cung cấp; </w:t>
      </w:r>
    </w:p>
    <w:p w:rsidR="001C7D15" w:rsidRPr="001C7D15" w:rsidRDefault="001C7D15" w:rsidP="001C7D15">
      <w:pPr>
        <w:spacing w:before="60" w:line="340" w:lineRule="exact"/>
        <w:ind w:firstLine="720"/>
        <w:jc w:val="both"/>
        <w:rPr>
          <w:lang w:val="af-ZA"/>
        </w:rPr>
      </w:pPr>
      <w:r w:rsidRPr="001C7D15">
        <w:rPr>
          <w:lang w:val="af-ZA"/>
        </w:rPr>
        <w:t>4. Sử dụng vốn vay đúng mục đích; báo cáo việc sử dụng vốn vay và xuất trình tài liệu chứng minh việc sử dụng vốn vay theo Hợp đồng này;</w:t>
      </w:r>
    </w:p>
    <w:p w:rsidR="001C7D15" w:rsidRPr="001C7D15" w:rsidRDefault="001C7D15" w:rsidP="001C7D15">
      <w:pPr>
        <w:spacing w:before="60" w:line="340" w:lineRule="exact"/>
        <w:ind w:firstLine="720"/>
        <w:jc w:val="both"/>
        <w:rPr>
          <w:lang w:val="af-ZA"/>
        </w:rPr>
      </w:pPr>
      <w:r w:rsidRPr="001C7D15">
        <w:rPr>
          <w:lang w:val="af-ZA"/>
        </w:rPr>
        <w:t>5. Chịu sự kiểm tra, giám sát của Bên cho vay trong sử dụng vốn vay và trả nợ;</w:t>
      </w:r>
    </w:p>
    <w:p w:rsidR="001C7D15" w:rsidRPr="003D06F1" w:rsidRDefault="001C7D15" w:rsidP="001C7D15">
      <w:pPr>
        <w:spacing w:before="60" w:line="340" w:lineRule="exact"/>
        <w:ind w:firstLine="720"/>
        <w:jc w:val="both"/>
        <w:rPr>
          <w:lang w:val="af-ZA"/>
        </w:rPr>
      </w:pPr>
      <w:r w:rsidRPr="001C7D15">
        <w:rPr>
          <w:lang w:val="af-ZA"/>
        </w:rPr>
        <w:t>6. Phải thông báo kịp thời cho Bên cho vay những thay đổi</w:t>
      </w:r>
      <w:r w:rsidRPr="003D06F1">
        <w:rPr>
          <w:lang w:val="af-ZA"/>
        </w:rPr>
        <w:t xml:space="preserve"> về nơi cư trú, địa chỉ liên lạc, số điện thoại và những thay đổi khác ảnh hưởng đến khả năng trả nợ của Bên vay.</w:t>
      </w:r>
    </w:p>
    <w:p w:rsidR="001C7D15" w:rsidRPr="003D06F1" w:rsidRDefault="001C7D15" w:rsidP="001C7D15">
      <w:pPr>
        <w:spacing w:before="60" w:line="340" w:lineRule="exact"/>
        <w:ind w:firstLine="720"/>
        <w:jc w:val="both"/>
        <w:rPr>
          <w:b/>
          <w:bCs/>
          <w:lang w:val="af-ZA"/>
        </w:rPr>
      </w:pPr>
      <w:r w:rsidRPr="003D06F1">
        <w:rPr>
          <w:b/>
          <w:bCs/>
          <w:lang w:val="af-ZA"/>
        </w:rPr>
        <w:t>Điều 8. Cam kết chung</w:t>
      </w:r>
    </w:p>
    <w:p w:rsidR="001C7D15" w:rsidRPr="003D06F1" w:rsidRDefault="001C7D15" w:rsidP="001C7D15">
      <w:pPr>
        <w:spacing w:before="60" w:line="340" w:lineRule="exact"/>
        <w:ind w:firstLine="720"/>
        <w:jc w:val="both"/>
        <w:rPr>
          <w:lang w:val="af-ZA"/>
        </w:rPr>
      </w:pPr>
      <w:r w:rsidRPr="003C25E8">
        <w:rPr>
          <w:bCs/>
          <w:lang w:val="af-ZA"/>
        </w:rPr>
        <w:t>1.</w:t>
      </w:r>
      <w:r w:rsidRPr="003D06F1">
        <w:rPr>
          <w:lang w:val="af-ZA"/>
        </w:rPr>
        <w:t xml:space="preserve"> Hai bên cam kết thực hiện đúng các điều khoản của Hợp đồng tín dụng này. Mọi sửa đổi, bổ sung nội dung của các điều, khoản phải được sự thỏa thuận của hai bên bằng văn bản. </w:t>
      </w:r>
    </w:p>
    <w:p w:rsidR="001C7D15" w:rsidRPr="003D06F1" w:rsidRDefault="001C7D15" w:rsidP="001C7D15">
      <w:pPr>
        <w:spacing w:before="60" w:line="340" w:lineRule="exact"/>
        <w:ind w:firstLine="720"/>
        <w:jc w:val="both"/>
        <w:rPr>
          <w:lang w:val="af-ZA"/>
        </w:rPr>
      </w:pPr>
      <w:r w:rsidRPr="003C25E8">
        <w:rPr>
          <w:bCs/>
          <w:lang w:val="af-ZA"/>
        </w:rPr>
        <w:t>2.</w:t>
      </w:r>
      <w:r w:rsidRPr="003D06F1">
        <w:rPr>
          <w:lang w:val="af-ZA"/>
        </w:rPr>
        <w:t xml:space="preserve"> Trong quá trình thực hiện, nếu có tranh chấp xảy ra thì hai bên thống nhất giải quyết trên tinh thần hợp tác. Trường hợp không thương lượng được thì yêu cầu cơ quan có thẩm quyền giải quyết hoặc khởi kiện theo pháp luật.</w:t>
      </w:r>
    </w:p>
    <w:p w:rsidR="001C7D15" w:rsidRPr="003D06F1" w:rsidRDefault="001C7D15" w:rsidP="001C7D15">
      <w:pPr>
        <w:spacing w:before="60" w:line="340" w:lineRule="exact"/>
        <w:ind w:firstLine="720"/>
        <w:jc w:val="both"/>
        <w:rPr>
          <w:lang w:val="af-ZA"/>
        </w:rPr>
      </w:pPr>
      <w:r w:rsidRPr="003C25E8">
        <w:rPr>
          <w:bCs/>
          <w:lang w:val="af-ZA"/>
        </w:rPr>
        <w:t>3.</w:t>
      </w:r>
      <w:r w:rsidRPr="003D06F1">
        <w:rPr>
          <w:lang w:val="af-ZA"/>
        </w:rPr>
        <w:t xml:space="preserve"> Hợp đồng này và các văn bản bổ sung hợp đồng (nếu có) là một bộ phận thống nhất không thể tách rời nhau, các Bên phải có nghĩa vụ chấp hành.</w:t>
      </w:r>
    </w:p>
    <w:p w:rsidR="001C7D15" w:rsidRPr="003D06F1" w:rsidRDefault="001C7D15" w:rsidP="001C7D15">
      <w:pPr>
        <w:spacing w:before="60" w:line="340" w:lineRule="exact"/>
        <w:ind w:firstLine="720"/>
        <w:jc w:val="both"/>
        <w:rPr>
          <w:lang w:val="af-ZA"/>
        </w:rPr>
      </w:pPr>
      <w:r w:rsidRPr="003C25E8">
        <w:rPr>
          <w:bCs/>
          <w:lang w:val="af-ZA"/>
        </w:rPr>
        <w:t>4.</w:t>
      </w:r>
      <w:r w:rsidRPr="003D06F1">
        <w:rPr>
          <w:lang w:val="af-ZA"/>
        </w:rPr>
        <w:t xml:space="preserve"> Khi Bên vay trả hết nợ gốc, lãi và các chi phí phát sinh khác (nếu có) theo Hợp đồng này, thì Hợp đồng này mặc nhiên được thanh lý. </w:t>
      </w:r>
    </w:p>
    <w:p w:rsidR="001C7D15" w:rsidRPr="00CE5A29" w:rsidRDefault="001C7D15" w:rsidP="001C7D15">
      <w:pPr>
        <w:spacing w:before="60" w:after="60"/>
        <w:ind w:firstLine="545"/>
        <w:jc w:val="both"/>
        <w:rPr>
          <w:b/>
          <w:bCs/>
          <w:lang w:val="af-ZA"/>
        </w:rPr>
      </w:pPr>
      <w:r w:rsidRPr="00CE5A29">
        <w:rPr>
          <w:b/>
          <w:bCs/>
          <w:lang w:val="af-ZA"/>
        </w:rPr>
        <w:t>Điều 9. Một số thỏa thuận khác</w:t>
      </w:r>
    </w:p>
    <w:p w:rsidR="001C7D15" w:rsidRPr="00CE5A29" w:rsidRDefault="001C7D15" w:rsidP="001C7D15">
      <w:pPr>
        <w:spacing w:before="60" w:after="60"/>
        <w:jc w:val="both"/>
        <w:rPr>
          <w:lang w:val="af-ZA"/>
        </w:rPr>
      </w:pPr>
      <w:r w:rsidRPr="00CE5A29">
        <w:rPr>
          <w:lang w:val="af-ZA"/>
        </w:rPr>
        <w:t xml:space="preserve">…………………………………………………………………………………………………………………………………………………………………………       </w:t>
      </w:r>
    </w:p>
    <w:p w:rsidR="001C7D15" w:rsidRPr="003D06F1" w:rsidRDefault="001C7D15" w:rsidP="001C7D15">
      <w:pPr>
        <w:spacing w:before="60" w:line="340" w:lineRule="exact"/>
        <w:jc w:val="both"/>
        <w:rPr>
          <w:lang w:val="af-ZA"/>
        </w:rPr>
      </w:pPr>
      <w:r w:rsidRPr="003D06F1">
        <w:rPr>
          <w:b/>
          <w:bCs/>
          <w:lang w:val="af-ZA"/>
        </w:rPr>
        <w:t xml:space="preserve">        Điều 10</w:t>
      </w:r>
      <w:r w:rsidRPr="003D06F1">
        <w:rPr>
          <w:lang w:val="af-ZA"/>
        </w:rPr>
        <w:t>. Hợp đồng tín dụng có hiệu lực kể từ ngày ký cho tới khi Bên vay hoàn thành nghĩa vụ trả nợ bao gồm cả tiền gốc, lãi và các chi phí phát sinh khác (nếu có).</w:t>
      </w:r>
    </w:p>
    <w:p w:rsidR="001C7D15" w:rsidRPr="003D06F1" w:rsidRDefault="001C7D15" w:rsidP="001C7D15">
      <w:pPr>
        <w:spacing w:before="60" w:line="340" w:lineRule="exact"/>
        <w:ind w:firstLine="720"/>
        <w:jc w:val="both"/>
        <w:rPr>
          <w:lang w:val="af-ZA"/>
        </w:rPr>
      </w:pPr>
      <w:r w:rsidRPr="003D06F1">
        <w:rPr>
          <w:lang w:val="af-ZA"/>
        </w:rPr>
        <w:t>Hợp đồng này được lập thành 02 bản có giá trị pháp lý như nhau, mỗi bên giữ 01 bản./.</w:t>
      </w:r>
    </w:p>
    <w:p w:rsidR="001C7D15" w:rsidRPr="00CE5A29" w:rsidRDefault="001C7D15" w:rsidP="001C7D15">
      <w:pPr>
        <w:spacing w:before="60" w:line="340" w:lineRule="exact"/>
        <w:jc w:val="both"/>
        <w:rPr>
          <w:lang w:val="af-ZA"/>
        </w:rPr>
      </w:pPr>
    </w:p>
    <w:p w:rsidR="001C7D15" w:rsidRPr="00CE5A29" w:rsidRDefault="001C7D15" w:rsidP="001C7D15">
      <w:pPr>
        <w:rPr>
          <w:sz w:val="16"/>
          <w:szCs w:val="16"/>
          <w:lang w:val="af-ZA"/>
        </w:rPr>
      </w:pPr>
      <w:r w:rsidRPr="00CE5A29">
        <w:rPr>
          <w:lang w:val="af-ZA"/>
        </w:rPr>
        <w:tab/>
      </w:r>
    </w:p>
    <w:tbl>
      <w:tblPr>
        <w:tblW w:w="0" w:type="auto"/>
        <w:tblLook w:val="00BF" w:firstRow="1" w:lastRow="0" w:firstColumn="1" w:lastColumn="0" w:noHBand="0" w:noVBand="0"/>
      </w:tblPr>
      <w:tblGrid>
        <w:gridCol w:w="4537"/>
        <w:gridCol w:w="4537"/>
      </w:tblGrid>
      <w:tr w:rsidR="001C7D15" w:rsidRPr="00CE5A29" w:rsidTr="008625BF">
        <w:tc>
          <w:tcPr>
            <w:tcW w:w="4644" w:type="dxa"/>
          </w:tcPr>
          <w:p w:rsidR="001C7D15" w:rsidRPr="00CE5A29" w:rsidRDefault="001C7D15" w:rsidP="008625BF">
            <w:pPr>
              <w:jc w:val="center"/>
              <w:rPr>
                <w:b/>
                <w:bCs/>
                <w:szCs w:val="24"/>
                <w:lang w:val="af-ZA"/>
              </w:rPr>
            </w:pPr>
            <w:r w:rsidRPr="00CE5A29">
              <w:rPr>
                <w:b/>
                <w:bCs/>
                <w:szCs w:val="24"/>
                <w:lang w:val="af-ZA"/>
              </w:rPr>
              <w:t>ĐẠI DIỆN BÊN VAY</w:t>
            </w:r>
          </w:p>
          <w:p w:rsidR="001C7D15" w:rsidRPr="00CE5A29" w:rsidRDefault="001C7D15" w:rsidP="008625BF">
            <w:pPr>
              <w:jc w:val="center"/>
              <w:rPr>
                <w:i/>
                <w:iCs/>
                <w:sz w:val="24"/>
                <w:szCs w:val="24"/>
                <w:lang w:val="af-ZA"/>
              </w:rPr>
            </w:pPr>
            <w:r w:rsidRPr="00CE5A29">
              <w:rPr>
                <w:i/>
                <w:iCs/>
                <w:sz w:val="24"/>
                <w:szCs w:val="24"/>
                <w:lang w:val="af-ZA"/>
              </w:rPr>
              <w:t>(Ký, ghi rõ họ tên)</w:t>
            </w:r>
          </w:p>
        </w:tc>
        <w:tc>
          <w:tcPr>
            <w:tcW w:w="4644" w:type="dxa"/>
          </w:tcPr>
          <w:p w:rsidR="001C7D15" w:rsidRPr="00CE5A29" w:rsidRDefault="001C7D15" w:rsidP="008625BF">
            <w:pPr>
              <w:jc w:val="center"/>
              <w:rPr>
                <w:b/>
                <w:bCs/>
                <w:szCs w:val="24"/>
                <w:lang w:val="af-ZA"/>
              </w:rPr>
            </w:pPr>
            <w:r w:rsidRPr="00CE5A29">
              <w:rPr>
                <w:b/>
                <w:bCs/>
                <w:szCs w:val="24"/>
                <w:lang w:val="af-ZA"/>
              </w:rPr>
              <w:t>ĐẠI DIỆN BÊN CHO VAY</w:t>
            </w:r>
          </w:p>
          <w:p w:rsidR="001C7D15" w:rsidRPr="00CE5A29" w:rsidRDefault="001C7D15" w:rsidP="008625BF">
            <w:pPr>
              <w:jc w:val="center"/>
              <w:rPr>
                <w:b/>
                <w:bCs/>
                <w:sz w:val="24"/>
                <w:szCs w:val="24"/>
                <w:lang w:val="af-ZA"/>
              </w:rPr>
            </w:pPr>
            <w:r w:rsidRPr="00CE5A29">
              <w:rPr>
                <w:i/>
                <w:iCs/>
                <w:sz w:val="24"/>
                <w:szCs w:val="24"/>
                <w:lang w:val="af-ZA"/>
              </w:rPr>
              <w:t>(Ký, ghi rõ họ tên và đóng dấu)</w:t>
            </w:r>
          </w:p>
        </w:tc>
      </w:tr>
    </w:tbl>
    <w:p w:rsidR="001C7D15" w:rsidRPr="00CE5A29" w:rsidRDefault="001C7D15" w:rsidP="001C7D15">
      <w:pPr>
        <w:jc w:val="center"/>
        <w:rPr>
          <w:b/>
          <w:bCs/>
          <w:lang w:val="af-ZA"/>
        </w:rPr>
      </w:pPr>
      <w:r w:rsidRPr="00CE5A29">
        <w:rPr>
          <w:lang w:val="af-ZA"/>
        </w:rPr>
        <w:br w:type="page"/>
      </w:r>
      <w:r w:rsidRPr="00CE5A29">
        <w:rPr>
          <w:b/>
          <w:bCs/>
          <w:lang w:val="af-ZA"/>
        </w:rPr>
        <w:lastRenderedPageBreak/>
        <w:t>PHỤ LỤC HỢP ĐỒNG TÍN DỤNG</w:t>
      </w:r>
    </w:p>
    <w:p w:rsidR="001C7D15" w:rsidRPr="00CE5A29" w:rsidRDefault="001C7D15" w:rsidP="001C7D15">
      <w:pPr>
        <w:jc w:val="center"/>
        <w:rPr>
          <w:bCs/>
          <w:i/>
          <w:lang w:val="af-ZA"/>
        </w:rPr>
      </w:pPr>
      <w:r w:rsidRPr="00CE5A29">
        <w:rPr>
          <w:bCs/>
          <w:i/>
          <w:lang w:val="af-ZA"/>
        </w:rPr>
        <w:t>(kèm theo Hợp đồng tín dụng số: ……/20…./HĐ-TD ngày …/…/…..)</w:t>
      </w:r>
    </w:p>
    <w:p w:rsidR="001C7D15" w:rsidRPr="003D06F1" w:rsidRDefault="001C7D15" w:rsidP="001C7D15">
      <w:pPr>
        <w:pStyle w:val="Heading1"/>
        <w:numPr>
          <w:ilvl w:val="0"/>
          <w:numId w:val="2"/>
        </w:numPr>
        <w:tabs>
          <w:tab w:val="center" w:pos="0"/>
        </w:tabs>
        <w:spacing w:before="60"/>
        <w:rPr>
          <w:rFonts w:ascii="Times New Roman" w:hAnsi="Times New Roman" w:cs="Times New Roman"/>
          <w:sz w:val="28"/>
          <w:szCs w:val="28"/>
        </w:rPr>
      </w:pPr>
      <w:r w:rsidRPr="003D06F1">
        <w:rPr>
          <w:rFonts w:ascii="Times New Roman" w:hAnsi="Times New Roman" w:cs="Times New Roman"/>
          <w:sz w:val="28"/>
          <w:szCs w:val="28"/>
        </w:rPr>
        <w:t xml:space="preserve">Phần theo dõi cho vay </w:t>
      </w:r>
    </w:p>
    <w:p w:rsidR="001C7D15" w:rsidRDefault="001C7D15" w:rsidP="001C7D15">
      <w:pPr>
        <w:ind w:left="1126"/>
        <w:rPr>
          <w:i/>
          <w:iCs/>
          <w:sz w:val="24"/>
          <w:szCs w:val="24"/>
          <w:lang w:val="nl-NL"/>
        </w:rPr>
      </w:pP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t xml:space="preserve">     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872"/>
        <w:gridCol w:w="1647"/>
        <w:gridCol w:w="1276"/>
        <w:gridCol w:w="1417"/>
        <w:gridCol w:w="1560"/>
        <w:gridCol w:w="1275"/>
        <w:gridCol w:w="1276"/>
      </w:tblGrid>
      <w:tr w:rsidR="001C7D15" w:rsidRPr="0067190D" w:rsidTr="008625BF">
        <w:trPr>
          <w:cantSplit/>
        </w:trPr>
        <w:tc>
          <w:tcPr>
            <w:tcW w:w="872" w:type="dxa"/>
            <w:vMerge w:val="restart"/>
            <w:tcBorders>
              <w:top w:val="single" w:sz="4" w:space="0" w:color="auto"/>
              <w:left w:val="single" w:sz="4" w:space="0" w:color="auto"/>
              <w:bottom w:val="single" w:sz="4" w:space="0" w:color="auto"/>
              <w:right w:val="single" w:sz="4" w:space="0" w:color="auto"/>
            </w:tcBorders>
            <w:vAlign w:val="center"/>
          </w:tcPr>
          <w:p w:rsidR="001C7D15" w:rsidRPr="0067190D" w:rsidRDefault="001C7D15" w:rsidP="008625BF">
            <w:pPr>
              <w:jc w:val="center"/>
              <w:rPr>
                <w:b/>
                <w:bCs/>
                <w:sz w:val="24"/>
                <w:szCs w:val="24"/>
              </w:rPr>
            </w:pPr>
            <w:r w:rsidRPr="0067190D">
              <w:rPr>
                <w:b/>
                <w:bCs/>
                <w:sz w:val="24"/>
                <w:szCs w:val="24"/>
              </w:rPr>
              <w:t>Ngày tháng năm</w:t>
            </w:r>
          </w:p>
        </w:tc>
        <w:tc>
          <w:tcPr>
            <w:tcW w:w="1647" w:type="dxa"/>
            <w:vMerge w:val="restart"/>
            <w:tcBorders>
              <w:top w:val="single" w:sz="4" w:space="0" w:color="auto"/>
              <w:left w:val="single" w:sz="4" w:space="0" w:color="auto"/>
              <w:bottom w:val="single" w:sz="4" w:space="0" w:color="auto"/>
              <w:right w:val="single" w:sz="4" w:space="0" w:color="auto"/>
            </w:tcBorders>
            <w:vAlign w:val="center"/>
          </w:tcPr>
          <w:p w:rsidR="001C7D15" w:rsidRPr="00A3737A" w:rsidRDefault="001C7D15" w:rsidP="008625BF">
            <w:pPr>
              <w:jc w:val="center"/>
              <w:rPr>
                <w:b/>
                <w:bCs/>
                <w:sz w:val="24"/>
                <w:szCs w:val="24"/>
                <w:lang w:val="vi-VN"/>
              </w:rPr>
            </w:pPr>
            <w:r>
              <w:rPr>
                <w:b/>
                <w:bCs/>
                <w:sz w:val="24"/>
                <w:szCs w:val="24"/>
                <w:lang w:val="vi-VN"/>
              </w:rPr>
              <w:t>Số tiền giải ngân</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rsidR="001C7D15" w:rsidRPr="00F62DDF" w:rsidRDefault="001C7D15" w:rsidP="008625BF">
            <w:pPr>
              <w:ind w:right="-58"/>
              <w:jc w:val="center"/>
              <w:rPr>
                <w:b/>
                <w:bCs/>
                <w:sz w:val="24"/>
                <w:szCs w:val="24"/>
              </w:rPr>
            </w:pPr>
            <w:r w:rsidRPr="00F62DDF">
              <w:rPr>
                <w:b/>
                <w:bCs/>
                <w:sz w:val="24"/>
                <w:szCs w:val="24"/>
              </w:rPr>
              <w:t>Lãi suất %/</w:t>
            </w:r>
          </w:p>
          <w:p w:rsidR="001C7D15" w:rsidRPr="00F62DDF" w:rsidRDefault="001C7D15" w:rsidP="008625BF">
            <w:pPr>
              <w:jc w:val="center"/>
              <w:rPr>
                <w:b/>
                <w:bCs/>
                <w:sz w:val="24"/>
                <w:szCs w:val="24"/>
              </w:rPr>
            </w:pPr>
            <w:r w:rsidRPr="00F62DDF">
              <w:rPr>
                <w:b/>
                <w:bCs/>
                <w:sz w:val="24"/>
                <w:szCs w:val="24"/>
              </w:rPr>
              <w:t>năm</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rsidR="001C7D15" w:rsidRPr="00F62DDF" w:rsidRDefault="001C7D15" w:rsidP="008625BF">
            <w:pPr>
              <w:ind w:right="-108"/>
              <w:jc w:val="center"/>
              <w:rPr>
                <w:b/>
                <w:bCs/>
                <w:sz w:val="24"/>
                <w:szCs w:val="24"/>
              </w:rPr>
            </w:pPr>
            <w:r w:rsidRPr="00F62DDF">
              <w:rPr>
                <w:b/>
                <w:bCs/>
                <w:sz w:val="24"/>
                <w:szCs w:val="24"/>
              </w:rPr>
              <w:t>Hạn trả nợ cuối cùng</w:t>
            </w:r>
          </w:p>
        </w:tc>
        <w:tc>
          <w:tcPr>
            <w:tcW w:w="1560" w:type="dxa"/>
            <w:vMerge w:val="restart"/>
            <w:tcBorders>
              <w:top w:val="single" w:sz="4" w:space="0" w:color="auto"/>
              <w:left w:val="single" w:sz="4" w:space="0" w:color="auto"/>
              <w:bottom w:val="single" w:sz="4" w:space="0" w:color="auto"/>
              <w:right w:val="single" w:sz="4" w:space="0" w:color="auto"/>
            </w:tcBorders>
            <w:vAlign w:val="center"/>
          </w:tcPr>
          <w:p w:rsidR="001C7D15" w:rsidRPr="0067190D" w:rsidRDefault="001C7D15" w:rsidP="008625BF">
            <w:pPr>
              <w:jc w:val="center"/>
              <w:rPr>
                <w:b/>
                <w:bCs/>
                <w:sz w:val="24"/>
                <w:szCs w:val="24"/>
              </w:rPr>
            </w:pPr>
            <w:r w:rsidRPr="0067190D">
              <w:rPr>
                <w:b/>
                <w:bCs/>
                <w:sz w:val="24"/>
                <w:szCs w:val="24"/>
              </w:rPr>
              <w:t>Dư nợ</w:t>
            </w:r>
            <w:r>
              <w:rPr>
                <w:b/>
                <w:bCs/>
                <w:sz w:val="24"/>
                <w:szCs w:val="24"/>
              </w:rPr>
              <w:t xml:space="preserve"> trong hạn</w:t>
            </w:r>
          </w:p>
        </w:tc>
        <w:tc>
          <w:tcPr>
            <w:tcW w:w="2551" w:type="dxa"/>
            <w:gridSpan w:val="2"/>
            <w:tcBorders>
              <w:top w:val="single" w:sz="4" w:space="0" w:color="auto"/>
              <w:left w:val="single" w:sz="4" w:space="0" w:color="auto"/>
              <w:bottom w:val="single" w:sz="4" w:space="0" w:color="auto"/>
              <w:right w:val="single" w:sz="4" w:space="0" w:color="auto"/>
            </w:tcBorders>
            <w:vAlign w:val="center"/>
          </w:tcPr>
          <w:p w:rsidR="001C7D15" w:rsidRPr="0067190D" w:rsidRDefault="001C7D15" w:rsidP="008625BF">
            <w:pPr>
              <w:jc w:val="center"/>
              <w:rPr>
                <w:b/>
                <w:bCs/>
                <w:sz w:val="24"/>
                <w:szCs w:val="24"/>
              </w:rPr>
            </w:pPr>
            <w:r w:rsidRPr="0067190D">
              <w:rPr>
                <w:b/>
                <w:bCs/>
                <w:sz w:val="24"/>
                <w:szCs w:val="24"/>
              </w:rPr>
              <w:t>Chữ ký</w:t>
            </w:r>
          </w:p>
        </w:tc>
      </w:tr>
      <w:tr w:rsidR="001C7D15" w:rsidRPr="0067190D" w:rsidTr="008625BF">
        <w:trPr>
          <w:cantSplit/>
        </w:trPr>
        <w:tc>
          <w:tcPr>
            <w:tcW w:w="872" w:type="dxa"/>
            <w:vMerge/>
            <w:tcBorders>
              <w:top w:val="single" w:sz="4" w:space="0" w:color="auto"/>
              <w:left w:val="single" w:sz="4" w:space="0" w:color="auto"/>
              <w:bottom w:val="single" w:sz="4" w:space="0" w:color="auto"/>
              <w:right w:val="single" w:sz="4" w:space="0" w:color="auto"/>
            </w:tcBorders>
          </w:tcPr>
          <w:p w:rsidR="001C7D15" w:rsidRPr="0067190D" w:rsidRDefault="001C7D15" w:rsidP="008625BF">
            <w:pPr>
              <w:rPr>
                <w:b/>
                <w:bCs/>
                <w:sz w:val="24"/>
                <w:szCs w:val="24"/>
              </w:rPr>
            </w:pPr>
          </w:p>
        </w:tc>
        <w:tc>
          <w:tcPr>
            <w:tcW w:w="1647" w:type="dxa"/>
            <w:vMerge/>
            <w:tcBorders>
              <w:top w:val="single" w:sz="4" w:space="0" w:color="auto"/>
              <w:left w:val="single" w:sz="4" w:space="0" w:color="auto"/>
              <w:bottom w:val="single" w:sz="4" w:space="0" w:color="auto"/>
              <w:right w:val="single" w:sz="4" w:space="0" w:color="auto"/>
            </w:tcBorders>
          </w:tcPr>
          <w:p w:rsidR="001C7D15" w:rsidRPr="0067190D" w:rsidRDefault="001C7D15" w:rsidP="008625BF">
            <w:pPr>
              <w:rPr>
                <w:b/>
                <w:bCs/>
                <w:sz w:val="24"/>
                <w:szCs w:val="24"/>
              </w:rPr>
            </w:pPr>
          </w:p>
        </w:tc>
        <w:tc>
          <w:tcPr>
            <w:tcW w:w="1276" w:type="dxa"/>
            <w:vMerge/>
            <w:tcBorders>
              <w:top w:val="single" w:sz="4" w:space="0" w:color="auto"/>
              <w:left w:val="single" w:sz="4" w:space="0" w:color="auto"/>
              <w:bottom w:val="single" w:sz="4" w:space="0" w:color="auto"/>
              <w:right w:val="single" w:sz="4" w:space="0" w:color="auto"/>
            </w:tcBorders>
          </w:tcPr>
          <w:p w:rsidR="001C7D15" w:rsidRPr="0067190D" w:rsidRDefault="001C7D15" w:rsidP="008625BF">
            <w:pPr>
              <w:rPr>
                <w:b/>
                <w:bCs/>
                <w:sz w:val="24"/>
                <w:szCs w:val="24"/>
              </w:rPr>
            </w:pPr>
          </w:p>
        </w:tc>
        <w:tc>
          <w:tcPr>
            <w:tcW w:w="1417" w:type="dxa"/>
            <w:vMerge/>
            <w:tcBorders>
              <w:top w:val="single" w:sz="4" w:space="0" w:color="auto"/>
              <w:left w:val="single" w:sz="4" w:space="0" w:color="auto"/>
              <w:bottom w:val="single" w:sz="4" w:space="0" w:color="auto"/>
              <w:right w:val="single" w:sz="4" w:space="0" w:color="auto"/>
            </w:tcBorders>
          </w:tcPr>
          <w:p w:rsidR="001C7D15" w:rsidRPr="0067190D" w:rsidRDefault="001C7D15" w:rsidP="008625BF">
            <w:pPr>
              <w:rPr>
                <w:b/>
                <w:bCs/>
                <w:sz w:val="24"/>
                <w:szCs w:val="24"/>
              </w:rPr>
            </w:pPr>
          </w:p>
        </w:tc>
        <w:tc>
          <w:tcPr>
            <w:tcW w:w="1560" w:type="dxa"/>
            <w:vMerge/>
            <w:tcBorders>
              <w:top w:val="single" w:sz="4" w:space="0" w:color="auto"/>
              <w:left w:val="single" w:sz="4" w:space="0" w:color="auto"/>
              <w:bottom w:val="single" w:sz="4" w:space="0" w:color="auto"/>
              <w:right w:val="single" w:sz="4" w:space="0" w:color="auto"/>
            </w:tcBorders>
          </w:tcPr>
          <w:p w:rsidR="001C7D15" w:rsidRPr="0067190D" w:rsidRDefault="001C7D15" w:rsidP="008625BF">
            <w:pPr>
              <w:rPr>
                <w:b/>
                <w:b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rsidR="001C7D15" w:rsidRPr="0067190D" w:rsidRDefault="001C7D15" w:rsidP="008625BF">
            <w:pPr>
              <w:jc w:val="center"/>
              <w:rPr>
                <w:b/>
                <w:bCs/>
                <w:sz w:val="24"/>
                <w:szCs w:val="24"/>
              </w:rPr>
            </w:pPr>
            <w:r>
              <w:rPr>
                <w:b/>
                <w:bCs/>
                <w:sz w:val="24"/>
                <w:szCs w:val="24"/>
                <w:lang w:val="vi-VN"/>
              </w:rPr>
              <w:t>Bên</w:t>
            </w:r>
            <w:r w:rsidRPr="0067190D">
              <w:rPr>
                <w:b/>
                <w:bCs/>
                <w:sz w:val="24"/>
                <w:szCs w:val="24"/>
              </w:rPr>
              <w:t xml:space="preserve"> vay</w:t>
            </w:r>
          </w:p>
        </w:tc>
        <w:tc>
          <w:tcPr>
            <w:tcW w:w="1276" w:type="dxa"/>
            <w:tcBorders>
              <w:top w:val="single" w:sz="4" w:space="0" w:color="auto"/>
              <w:left w:val="single" w:sz="4" w:space="0" w:color="auto"/>
              <w:bottom w:val="single" w:sz="4" w:space="0" w:color="auto"/>
              <w:right w:val="single" w:sz="4" w:space="0" w:color="auto"/>
            </w:tcBorders>
            <w:vAlign w:val="center"/>
          </w:tcPr>
          <w:p w:rsidR="001C7D15" w:rsidRPr="0067190D" w:rsidRDefault="001C7D15" w:rsidP="008625BF">
            <w:pPr>
              <w:jc w:val="center"/>
              <w:rPr>
                <w:b/>
                <w:bCs/>
                <w:sz w:val="24"/>
                <w:szCs w:val="24"/>
              </w:rPr>
            </w:pPr>
            <w:r w:rsidRPr="0067190D">
              <w:rPr>
                <w:b/>
                <w:bCs/>
                <w:sz w:val="24"/>
                <w:szCs w:val="24"/>
              </w:rPr>
              <w:t>Kế toán</w:t>
            </w:r>
          </w:p>
        </w:tc>
      </w:tr>
      <w:tr w:rsidR="001C7D15" w:rsidTr="008625BF">
        <w:trPr>
          <w:cantSplit/>
        </w:trPr>
        <w:tc>
          <w:tcPr>
            <w:tcW w:w="872" w:type="dxa"/>
            <w:tcBorders>
              <w:top w:val="single" w:sz="4" w:space="0" w:color="auto"/>
              <w:left w:val="single" w:sz="4" w:space="0" w:color="auto"/>
              <w:bottom w:val="single" w:sz="4" w:space="0" w:color="auto"/>
              <w:right w:val="single" w:sz="4" w:space="0" w:color="auto"/>
            </w:tcBorders>
          </w:tcPr>
          <w:p w:rsidR="001C7D15" w:rsidRPr="00D75620" w:rsidRDefault="001C7D15" w:rsidP="008625BF">
            <w:pPr>
              <w:spacing w:before="20"/>
              <w:jc w:val="center"/>
              <w:rPr>
                <w:sz w:val="18"/>
                <w:szCs w:val="18"/>
              </w:rPr>
            </w:pPr>
            <w:r w:rsidRPr="00D75620">
              <w:rPr>
                <w:sz w:val="18"/>
                <w:szCs w:val="18"/>
              </w:rPr>
              <w:t>1</w:t>
            </w:r>
          </w:p>
        </w:tc>
        <w:tc>
          <w:tcPr>
            <w:tcW w:w="1647" w:type="dxa"/>
            <w:tcBorders>
              <w:top w:val="single" w:sz="4" w:space="0" w:color="auto"/>
              <w:left w:val="single" w:sz="4" w:space="0" w:color="auto"/>
              <w:bottom w:val="single" w:sz="4" w:space="0" w:color="auto"/>
              <w:right w:val="single" w:sz="4" w:space="0" w:color="auto"/>
            </w:tcBorders>
          </w:tcPr>
          <w:p w:rsidR="001C7D15" w:rsidRPr="00D75620" w:rsidRDefault="001C7D15" w:rsidP="008625BF">
            <w:pPr>
              <w:spacing w:before="20"/>
              <w:jc w:val="center"/>
              <w:rPr>
                <w:sz w:val="18"/>
                <w:szCs w:val="18"/>
              </w:rPr>
            </w:pPr>
            <w:r w:rsidRPr="00D75620">
              <w:rPr>
                <w:sz w:val="18"/>
                <w:szCs w:val="18"/>
              </w:rPr>
              <w:t>2</w:t>
            </w:r>
          </w:p>
        </w:tc>
        <w:tc>
          <w:tcPr>
            <w:tcW w:w="1276" w:type="dxa"/>
            <w:tcBorders>
              <w:top w:val="single" w:sz="4" w:space="0" w:color="auto"/>
              <w:left w:val="single" w:sz="4" w:space="0" w:color="auto"/>
              <w:bottom w:val="single" w:sz="4" w:space="0" w:color="auto"/>
              <w:right w:val="single" w:sz="4" w:space="0" w:color="auto"/>
            </w:tcBorders>
          </w:tcPr>
          <w:p w:rsidR="001C7D15" w:rsidRPr="00D75620" w:rsidRDefault="001C7D15" w:rsidP="008625BF">
            <w:pPr>
              <w:spacing w:before="20"/>
              <w:jc w:val="center"/>
              <w:rPr>
                <w:sz w:val="18"/>
                <w:szCs w:val="18"/>
              </w:rPr>
            </w:pPr>
            <w:r>
              <w:rPr>
                <w:sz w:val="18"/>
                <w:szCs w:val="18"/>
              </w:rPr>
              <w:t>3</w:t>
            </w:r>
          </w:p>
        </w:tc>
        <w:tc>
          <w:tcPr>
            <w:tcW w:w="1417" w:type="dxa"/>
            <w:tcBorders>
              <w:top w:val="single" w:sz="4" w:space="0" w:color="auto"/>
              <w:left w:val="single" w:sz="4" w:space="0" w:color="auto"/>
              <w:bottom w:val="single" w:sz="4" w:space="0" w:color="auto"/>
              <w:right w:val="single" w:sz="4" w:space="0" w:color="auto"/>
            </w:tcBorders>
          </w:tcPr>
          <w:p w:rsidR="001C7D15" w:rsidRPr="00D75620" w:rsidRDefault="001C7D15" w:rsidP="008625BF">
            <w:pPr>
              <w:spacing w:before="20"/>
              <w:jc w:val="center"/>
              <w:rPr>
                <w:sz w:val="18"/>
                <w:szCs w:val="18"/>
              </w:rPr>
            </w:pPr>
            <w:r>
              <w:rPr>
                <w:sz w:val="18"/>
                <w:szCs w:val="18"/>
              </w:rPr>
              <w:t>4</w:t>
            </w:r>
          </w:p>
        </w:tc>
        <w:tc>
          <w:tcPr>
            <w:tcW w:w="1560" w:type="dxa"/>
            <w:tcBorders>
              <w:top w:val="single" w:sz="4" w:space="0" w:color="auto"/>
              <w:left w:val="single" w:sz="4" w:space="0" w:color="auto"/>
              <w:bottom w:val="single" w:sz="4" w:space="0" w:color="auto"/>
              <w:right w:val="single" w:sz="4" w:space="0" w:color="auto"/>
            </w:tcBorders>
          </w:tcPr>
          <w:p w:rsidR="001C7D15" w:rsidRPr="00D75620" w:rsidRDefault="001C7D15" w:rsidP="008625BF">
            <w:pPr>
              <w:spacing w:before="20"/>
              <w:jc w:val="center"/>
              <w:rPr>
                <w:sz w:val="18"/>
                <w:szCs w:val="18"/>
              </w:rPr>
            </w:pPr>
            <w:r>
              <w:rPr>
                <w:sz w:val="18"/>
                <w:szCs w:val="18"/>
              </w:rPr>
              <w:t>5</w:t>
            </w:r>
          </w:p>
        </w:tc>
        <w:tc>
          <w:tcPr>
            <w:tcW w:w="1275" w:type="dxa"/>
            <w:tcBorders>
              <w:top w:val="single" w:sz="4" w:space="0" w:color="auto"/>
              <w:left w:val="single" w:sz="4" w:space="0" w:color="auto"/>
              <w:bottom w:val="single" w:sz="4" w:space="0" w:color="auto"/>
              <w:right w:val="single" w:sz="4" w:space="0" w:color="auto"/>
            </w:tcBorders>
          </w:tcPr>
          <w:p w:rsidR="001C7D15" w:rsidRPr="00D75620" w:rsidRDefault="001C7D15" w:rsidP="008625BF">
            <w:pPr>
              <w:spacing w:before="20"/>
              <w:jc w:val="center"/>
              <w:rPr>
                <w:sz w:val="18"/>
                <w:szCs w:val="18"/>
              </w:rPr>
            </w:pPr>
            <w:r>
              <w:rPr>
                <w:sz w:val="18"/>
                <w:szCs w:val="18"/>
              </w:rPr>
              <w:t>6</w:t>
            </w:r>
          </w:p>
        </w:tc>
        <w:tc>
          <w:tcPr>
            <w:tcW w:w="1276" w:type="dxa"/>
            <w:tcBorders>
              <w:top w:val="single" w:sz="4" w:space="0" w:color="auto"/>
              <w:left w:val="single" w:sz="4" w:space="0" w:color="auto"/>
              <w:bottom w:val="single" w:sz="4" w:space="0" w:color="auto"/>
              <w:right w:val="single" w:sz="4" w:space="0" w:color="auto"/>
            </w:tcBorders>
          </w:tcPr>
          <w:p w:rsidR="001C7D15" w:rsidRPr="00D75620" w:rsidRDefault="001C7D15" w:rsidP="008625BF">
            <w:pPr>
              <w:spacing w:before="20"/>
              <w:jc w:val="center"/>
              <w:rPr>
                <w:sz w:val="18"/>
                <w:szCs w:val="18"/>
              </w:rPr>
            </w:pPr>
            <w:r>
              <w:rPr>
                <w:sz w:val="18"/>
                <w:szCs w:val="18"/>
              </w:rPr>
              <w:t>7</w:t>
            </w:r>
          </w:p>
        </w:tc>
      </w:tr>
      <w:tr w:rsidR="001C7D15" w:rsidTr="008625BF">
        <w:trPr>
          <w:cantSplit/>
        </w:trPr>
        <w:tc>
          <w:tcPr>
            <w:tcW w:w="872"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64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41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560"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Pr>
        <w:tc>
          <w:tcPr>
            <w:tcW w:w="872"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64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41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560"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Pr>
        <w:tc>
          <w:tcPr>
            <w:tcW w:w="872"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64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41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560"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Pr>
        <w:tc>
          <w:tcPr>
            <w:tcW w:w="872"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64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41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560"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Pr>
        <w:tc>
          <w:tcPr>
            <w:tcW w:w="872"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64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417"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560"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r>
    </w:tbl>
    <w:p w:rsidR="001C7D15" w:rsidRPr="003D06F1" w:rsidRDefault="001C7D15" w:rsidP="001C7D15">
      <w:pPr>
        <w:ind w:left="1126"/>
      </w:pPr>
    </w:p>
    <w:p w:rsidR="001C7D15" w:rsidRPr="003D06F1" w:rsidRDefault="001C7D15" w:rsidP="001C7D15">
      <w:pPr>
        <w:numPr>
          <w:ilvl w:val="0"/>
          <w:numId w:val="2"/>
        </w:numPr>
        <w:spacing w:before="120" w:after="60"/>
        <w:rPr>
          <w:b/>
          <w:bCs/>
        </w:rPr>
      </w:pPr>
      <w:r w:rsidRPr="003D06F1">
        <w:rPr>
          <w:b/>
          <w:bCs/>
        </w:rPr>
        <w:t xml:space="preserve">Phần theo dõi điều chỉnh kỳ hạn trả nợ, gia hạn nợ </w:t>
      </w:r>
    </w:p>
    <w:p w:rsidR="001C7D15" w:rsidRDefault="001C7D15" w:rsidP="001C7D15">
      <w:pPr>
        <w:spacing w:before="120" w:after="60"/>
        <w:ind w:left="1126"/>
        <w:rPr>
          <w:i/>
          <w:iCs/>
          <w:sz w:val="24"/>
          <w:szCs w:val="24"/>
          <w:lang w:val="nl-NL"/>
        </w:rPr>
      </w:pPr>
      <w:r w:rsidRPr="003D06F1">
        <w:rPr>
          <w:b/>
          <w:bCs/>
        </w:rPr>
        <w:tab/>
      </w:r>
      <w:r w:rsidRPr="003D06F1">
        <w:rPr>
          <w:b/>
          <w:bCs/>
        </w:rPr>
        <w:tab/>
      </w:r>
      <w:r w:rsidRPr="003D06F1">
        <w:rPr>
          <w:b/>
          <w:bCs/>
        </w:rPr>
        <w:tab/>
      </w:r>
      <w:r w:rsidRPr="003D06F1">
        <w:rPr>
          <w:b/>
          <w:bCs/>
        </w:rPr>
        <w:tab/>
      </w:r>
      <w:r w:rsidRPr="003D06F1">
        <w:rPr>
          <w:b/>
          <w:bCs/>
        </w:rPr>
        <w:tab/>
      </w:r>
      <w:r w:rsidRPr="003D06F1">
        <w:rPr>
          <w:b/>
          <w:bCs/>
        </w:rPr>
        <w:tab/>
      </w:r>
      <w:r w:rsidRPr="003D06F1">
        <w:rPr>
          <w:b/>
          <w:bCs/>
        </w:rPr>
        <w:tab/>
      </w:r>
      <w:r w:rsidRPr="003D06F1">
        <w:rPr>
          <w:b/>
          <w:bCs/>
        </w:rPr>
        <w:tab/>
      </w:r>
      <w:r w:rsidRPr="003D06F1">
        <w:rPr>
          <w:b/>
          <w:bCs/>
        </w:rPr>
        <w:tab/>
        <w:t xml:space="preserve">     </w:t>
      </w:r>
      <w:r w:rsidRPr="003D06F1">
        <w:rPr>
          <w:i/>
          <w:iCs/>
          <w:sz w:val="24"/>
          <w:szCs w:val="24"/>
          <w:lang w:val="nl-NL"/>
        </w:rPr>
        <w:t>Đơn vị: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3"/>
        <w:gridCol w:w="1320"/>
        <w:gridCol w:w="1365"/>
        <w:gridCol w:w="1320"/>
        <w:gridCol w:w="1365"/>
        <w:gridCol w:w="1196"/>
        <w:gridCol w:w="1115"/>
        <w:tblGridChange w:id="4">
          <w:tblGrid>
            <w:gridCol w:w="1383"/>
            <w:gridCol w:w="1320"/>
            <w:gridCol w:w="1365"/>
            <w:gridCol w:w="1320"/>
            <w:gridCol w:w="1365"/>
            <w:gridCol w:w="1196"/>
            <w:gridCol w:w="1115"/>
          </w:tblGrid>
        </w:tblGridChange>
      </w:tblGrid>
      <w:tr w:rsidR="001C7D15" w:rsidRPr="00400BAC" w:rsidTr="008625BF">
        <w:tc>
          <w:tcPr>
            <w:tcW w:w="1413" w:type="dxa"/>
            <w:vMerge w:val="restart"/>
            <w:vAlign w:val="center"/>
          </w:tcPr>
          <w:p w:rsidR="001C7D15" w:rsidRPr="00400BAC" w:rsidRDefault="001C7D15" w:rsidP="008625BF">
            <w:pPr>
              <w:spacing w:before="60" w:after="60"/>
              <w:jc w:val="center"/>
              <w:rPr>
                <w:b/>
                <w:bCs/>
              </w:rPr>
            </w:pPr>
            <w:r w:rsidRPr="00400BAC">
              <w:rPr>
                <w:b/>
                <w:bCs/>
                <w:sz w:val="24"/>
                <w:szCs w:val="24"/>
              </w:rPr>
              <w:t>Ngày, tháng, năm</w:t>
            </w:r>
          </w:p>
        </w:tc>
        <w:tc>
          <w:tcPr>
            <w:tcW w:w="2754" w:type="dxa"/>
            <w:gridSpan w:val="2"/>
            <w:vAlign w:val="center"/>
          </w:tcPr>
          <w:p w:rsidR="001C7D15" w:rsidRPr="00400BAC" w:rsidRDefault="001C7D15" w:rsidP="008625BF">
            <w:pPr>
              <w:jc w:val="center"/>
              <w:rPr>
                <w:b/>
                <w:bCs/>
                <w:sz w:val="24"/>
                <w:szCs w:val="24"/>
              </w:rPr>
            </w:pPr>
            <w:r w:rsidRPr="00400BAC">
              <w:rPr>
                <w:b/>
                <w:bCs/>
                <w:sz w:val="24"/>
                <w:szCs w:val="24"/>
              </w:rPr>
              <w:t>Điều chỉnh kỳ hạn trả nợ</w:t>
            </w:r>
          </w:p>
        </w:tc>
        <w:tc>
          <w:tcPr>
            <w:tcW w:w="2754" w:type="dxa"/>
            <w:gridSpan w:val="2"/>
            <w:vAlign w:val="center"/>
          </w:tcPr>
          <w:p w:rsidR="001C7D15" w:rsidRPr="00400BAC" w:rsidRDefault="001C7D15" w:rsidP="008625BF">
            <w:pPr>
              <w:jc w:val="center"/>
              <w:rPr>
                <w:b/>
                <w:bCs/>
                <w:sz w:val="24"/>
                <w:szCs w:val="24"/>
              </w:rPr>
            </w:pPr>
            <w:r w:rsidRPr="00400BAC">
              <w:rPr>
                <w:b/>
                <w:bCs/>
                <w:sz w:val="24"/>
                <w:szCs w:val="24"/>
              </w:rPr>
              <w:t>Gia hạn nợ</w:t>
            </w:r>
          </w:p>
        </w:tc>
        <w:tc>
          <w:tcPr>
            <w:tcW w:w="2369" w:type="dxa"/>
            <w:gridSpan w:val="2"/>
            <w:vAlign w:val="center"/>
          </w:tcPr>
          <w:p w:rsidR="001C7D15" w:rsidRPr="00400BAC" w:rsidRDefault="001C7D15" w:rsidP="008625BF">
            <w:pPr>
              <w:spacing w:before="60" w:after="60"/>
              <w:jc w:val="center"/>
              <w:rPr>
                <w:b/>
                <w:bCs/>
                <w:sz w:val="24"/>
                <w:szCs w:val="24"/>
              </w:rPr>
            </w:pPr>
            <w:r>
              <w:rPr>
                <w:b/>
                <w:bCs/>
                <w:sz w:val="24"/>
                <w:szCs w:val="24"/>
                <w:lang w:val="vi-VN"/>
              </w:rPr>
              <w:t>C</w:t>
            </w:r>
            <w:r w:rsidRPr="0067190D">
              <w:rPr>
                <w:b/>
                <w:bCs/>
                <w:sz w:val="24"/>
                <w:szCs w:val="24"/>
              </w:rPr>
              <w:t>hữ ký</w:t>
            </w:r>
          </w:p>
        </w:tc>
      </w:tr>
      <w:tr w:rsidR="001C7D15" w:rsidRPr="00400BAC" w:rsidTr="008625BF">
        <w:tc>
          <w:tcPr>
            <w:tcW w:w="1413" w:type="dxa"/>
            <w:vMerge/>
            <w:vAlign w:val="center"/>
          </w:tcPr>
          <w:p w:rsidR="001C7D15" w:rsidRPr="00400BAC" w:rsidRDefault="001C7D15" w:rsidP="008625BF">
            <w:pPr>
              <w:spacing w:before="60" w:after="60"/>
              <w:jc w:val="center"/>
              <w:rPr>
                <w:b/>
                <w:bCs/>
              </w:rPr>
            </w:pPr>
          </w:p>
        </w:tc>
        <w:tc>
          <w:tcPr>
            <w:tcW w:w="1361" w:type="dxa"/>
            <w:vAlign w:val="center"/>
          </w:tcPr>
          <w:p w:rsidR="001C7D15" w:rsidRPr="00400BAC" w:rsidRDefault="001C7D15" w:rsidP="008625BF">
            <w:pPr>
              <w:spacing w:before="60" w:after="60"/>
              <w:jc w:val="center"/>
              <w:rPr>
                <w:b/>
                <w:bCs/>
                <w:sz w:val="24"/>
                <w:szCs w:val="24"/>
              </w:rPr>
            </w:pPr>
            <w:r w:rsidRPr="00400BAC">
              <w:rPr>
                <w:b/>
                <w:bCs/>
                <w:sz w:val="24"/>
                <w:szCs w:val="24"/>
              </w:rPr>
              <w:t>Số tiền</w:t>
            </w:r>
          </w:p>
        </w:tc>
        <w:tc>
          <w:tcPr>
            <w:tcW w:w="1393" w:type="dxa"/>
            <w:vAlign w:val="center"/>
          </w:tcPr>
          <w:p w:rsidR="001C7D15" w:rsidRPr="00400BAC" w:rsidRDefault="001C7D15" w:rsidP="008625BF">
            <w:pPr>
              <w:spacing w:before="60" w:after="60"/>
              <w:ind w:right="-100"/>
              <w:jc w:val="center"/>
              <w:rPr>
                <w:b/>
                <w:bCs/>
                <w:sz w:val="24"/>
                <w:szCs w:val="24"/>
              </w:rPr>
            </w:pPr>
            <w:r w:rsidRPr="00400BAC">
              <w:rPr>
                <w:b/>
                <w:bCs/>
                <w:sz w:val="24"/>
                <w:szCs w:val="24"/>
              </w:rPr>
              <w:t>Đến ngày, tháng, năm</w:t>
            </w:r>
          </w:p>
        </w:tc>
        <w:tc>
          <w:tcPr>
            <w:tcW w:w="1361" w:type="dxa"/>
            <w:vAlign w:val="center"/>
          </w:tcPr>
          <w:p w:rsidR="001C7D15" w:rsidRPr="00400BAC" w:rsidRDefault="001C7D15" w:rsidP="008625BF">
            <w:pPr>
              <w:spacing w:before="60" w:after="60"/>
              <w:jc w:val="center"/>
              <w:rPr>
                <w:b/>
                <w:bCs/>
                <w:sz w:val="24"/>
                <w:szCs w:val="24"/>
              </w:rPr>
            </w:pPr>
            <w:r>
              <w:rPr>
                <w:b/>
                <w:bCs/>
                <w:sz w:val="24"/>
                <w:szCs w:val="24"/>
                <w:lang w:val="vi-VN"/>
              </w:rPr>
              <w:t>Số tiền</w:t>
            </w:r>
          </w:p>
        </w:tc>
        <w:tc>
          <w:tcPr>
            <w:tcW w:w="1393" w:type="dxa"/>
            <w:vAlign w:val="center"/>
          </w:tcPr>
          <w:p w:rsidR="001C7D15" w:rsidRPr="00400BAC" w:rsidRDefault="001C7D15" w:rsidP="008625BF">
            <w:pPr>
              <w:spacing w:before="60" w:after="60"/>
              <w:ind w:right="-100"/>
              <w:jc w:val="center"/>
              <w:rPr>
                <w:b/>
                <w:bCs/>
                <w:sz w:val="24"/>
                <w:szCs w:val="24"/>
              </w:rPr>
            </w:pPr>
            <w:r w:rsidRPr="00400BAC">
              <w:rPr>
                <w:b/>
                <w:bCs/>
                <w:sz w:val="24"/>
                <w:szCs w:val="24"/>
              </w:rPr>
              <w:t>Đến ngày, tháng, năm</w:t>
            </w:r>
            <w:r w:rsidRPr="00400BAC" w:rsidDel="00A224FB">
              <w:rPr>
                <w:b/>
                <w:bCs/>
                <w:sz w:val="24"/>
                <w:szCs w:val="24"/>
              </w:rPr>
              <w:t xml:space="preserve"> </w:t>
            </w:r>
          </w:p>
        </w:tc>
        <w:tc>
          <w:tcPr>
            <w:tcW w:w="1229" w:type="dxa"/>
            <w:vAlign w:val="center"/>
          </w:tcPr>
          <w:p w:rsidR="001C7D15" w:rsidRPr="00A3737A" w:rsidRDefault="001C7D15" w:rsidP="008625BF">
            <w:pPr>
              <w:spacing w:before="60" w:after="60"/>
              <w:jc w:val="center"/>
              <w:rPr>
                <w:b/>
                <w:bCs/>
                <w:lang w:val="vi-VN"/>
              </w:rPr>
            </w:pPr>
            <w:r>
              <w:rPr>
                <w:b/>
                <w:bCs/>
                <w:sz w:val="24"/>
                <w:szCs w:val="24"/>
                <w:lang w:val="vi-VN"/>
              </w:rPr>
              <w:t xml:space="preserve">Bên </w:t>
            </w:r>
            <w:r w:rsidRPr="0067190D">
              <w:rPr>
                <w:b/>
                <w:bCs/>
                <w:sz w:val="24"/>
                <w:szCs w:val="24"/>
              </w:rPr>
              <w:t>vay</w:t>
            </w:r>
          </w:p>
        </w:tc>
        <w:tc>
          <w:tcPr>
            <w:tcW w:w="1140" w:type="dxa"/>
            <w:vAlign w:val="center"/>
          </w:tcPr>
          <w:p w:rsidR="001C7D15" w:rsidRPr="00400BAC" w:rsidRDefault="001C7D15" w:rsidP="008625BF">
            <w:pPr>
              <w:spacing w:before="60" w:after="60"/>
              <w:jc w:val="center"/>
              <w:rPr>
                <w:b/>
                <w:bCs/>
              </w:rPr>
            </w:pPr>
            <w:r w:rsidRPr="0067190D">
              <w:rPr>
                <w:b/>
                <w:bCs/>
                <w:sz w:val="24"/>
                <w:szCs w:val="24"/>
              </w:rPr>
              <w:t>Kế toán</w:t>
            </w:r>
          </w:p>
        </w:tc>
      </w:tr>
      <w:tr w:rsidR="001C7D15" w:rsidRPr="00400BAC" w:rsidTr="008625BF">
        <w:tc>
          <w:tcPr>
            <w:tcW w:w="1413" w:type="dxa"/>
            <w:vAlign w:val="center"/>
          </w:tcPr>
          <w:p w:rsidR="001C7D15" w:rsidRPr="00400BAC" w:rsidRDefault="001C7D15" w:rsidP="008625BF">
            <w:pPr>
              <w:spacing w:before="60" w:after="60"/>
              <w:jc w:val="center"/>
              <w:rPr>
                <w:bCs/>
                <w:i/>
                <w:sz w:val="22"/>
                <w:szCs w:val="22"/>
              </w:rPr>
            </w:pPr>
            <w:r w:rsidRPr="00400BAC">
              <w:rPr>
                <w:bCs/>
                <w:i/>
                <w:sz w:val="22"/>
                <w:szCs w:val="22"/>
              </w:rPr>
              <w:t>1</w:t>
            </w:r>
          </w:p>
        </w:tc>
        <w:tc>
          <w:tcPr>
            <w:tcW w:w="1361" w:type="dxa"/>
            <w:vAlign w:val="center"/>
          </w:tcPr>
          <w:p w:rsidR="001C7D15" w:rsidRPr="00400BAC" w:rsidRDefault="001C7D15" w:rsidP="008625BF">
            <w:pPr>
              <w:spacing w:before="60" w:after="60"/>
              <w:jc w:val="center"/>
              <w:rPr>
                <w:bCs/>
                <w:i/>
                <w:sz w:val="22"/>
                <w:szCs w:val="22"/>
              </w:rPr>
            </w:pPr>
            <w:r w:rsidRPr="00400BAC">
              <w:rPr>
                <w:bCs/>
                <w:i/>
                <w:sz w:val="22"/>
                <w:szCs w:val="22"/>
              </w:rPr>
              <w:t>2</w:t>
            </w:r>
          </w:p>
        </w:tc>
        <w:tc>
          <w:tcPr>
            <w:tcW w:w="1393" w:type="dxa"/>
            <w:vAlign w:val="center"/>
          </w:tcPr>
          <w:p w:rsidR="001C7D15" w:rsidRPr="00400BAC" w:rsidRDefault="001C7D15" w:rsidP="008625BF">
            <w:pPr>
              <w:spacing w:before="60" w:after="60"/>
              <w:jc w:val="center"/>
              <w:rPr>
                <w:bCs/>
                <w:i/>
                <w:sz w:val="22"/>
                <w:szCs w:val="22"/>
              </w:rPr>
            </w:pPr>
            <w:r w:rsidRPr="00400BAC">
              <w:rPr>
                <w:bCs/>
                <w:i/>
                <w:sz w:val="22"/>
                <w:szCs w:val="22"/>
              </w:rPr>
              <w:t>3</w:t>
            </w:r>
          </w:p>
        </w:tc>
        <w:tc>
          <w:tcPr>
            <w:tcW w:w="1361" w:type="dxa"/>
            <w:vAlign w:val="center"/>
          </w:tcPr>
          <w:p w:rsidR="001C7D15" w:rsidRPr="00400BAC" w:rsidRDefault="001C7D15" w:rsidP="008625BF">
            <w:pPr>
              <w:spacing w:before="60" w:after="60"/>
              <w:jc w:val="center"/>
              <w:rPr>
                <w:bCs/>
                <w:i/>
                <w:sz w:val="22"/>
                <w:szCs w:val="22"/>
              </w:rPr>
            </w:pPr>
            <w:r w:rsidRPr="00400BAC">
              <w:rPr>
                <w:bCs/>
                <w:i/>
                <w:sz w:val="22"/>
                <w:szCs w:val="22"/>
              </w:rPr>
              <w:t>4</w:t>
            </w:r>
          </w:p>
        </w:tc>
        <w:tc>
          <w:tcPr>
            <w:tcW w:w="1393" w:type="dxa"/>
            <w:vAlign w:val="center"/>
          </w:tcPr>
          <w:p w:rsidR="001C7D15" w:rsidRPr="00400BAC" w:rsidRDefault="001C7D15" w:rsidP="008625BF">
            <w:pPr>
              <w:spacing w:before="60" w:after="60"/>
              <w:jc w:val="center"/>
              <w:rPr>
                <w:bCs/>
                <w:i/>
                <w:sz w:val="22"/>
                <w:szCs w:val="22"/>
              </w:rPr>
            </w:pPr>
            <w:r w:rsidRPr="00400BAC">
              <w:rPr>
                <w:bCs/>
                <w:i/>
                <w:sz w:val="22"/>
                <w:szCs w:val="22"/>
              </w:rPr>
              <w:t>5</w:t>
            </w:r>
          </w:p>
        </w:tc>
        <w:tc>
          <w:tcPr>
            <w:tcW w:w="1229" w:type="dxa"/>
            <w:vAlign w:val="center"/>
          </w:tcPr>
          <w:p w:rsidR="001C7D15" w:rsidRPr="00400BAC" w:rsidRDefault="001C7D15" w:rsidP="008625BF">
            <w:pPr>
              <w:spacing w:before="60" w:after="60"/>
              <w:jc w:val="center"/>
              <w:rPr>
                <w:bCs/>
                <w:i/>
                <w:sz w:val="22"/>
                <w:szCs w:val="22"/>
              </w:rPr>
            </w:pPr>
            <w:r w:rsidRPr="00400BAC">
              <w:rPr>
                <w:bCs/>
                <w:i/>
                <w:sz w:val="22"/>
                <w:szCs w:val="22"/>
              </w:rPr>
              <w:t>6</w:t>
            </w:r>
          </w:p>
        </w:tc>
        <w:tc>
          <w:tcPr>
            <w:tcW w:w="1140" w:type="dxa"/>
          </w:tcPr>
          <w:p w:rsidR="001C7D15" w:rsidRPr="00400BAC" w:rsidRDefault="001C7D15" w:rsidP="008625BF">
            <w:pPr>
              <w:spacing w:before="60" w:after="60"/>
              <w:jc w:val="center"/>
              <w:rPr>
                <w:bCs/>
                <w:i/>
                <w:sz w:val="22"/>
                <w:szCs w:val="22"/>
              </w:rPr>
            </w:pPr>
            <w:r>
              <w:rPr>
                <w:bCs/>
                <w:i/>
                <w:sz w:val="22"/>
                <w:szCs w:val="22"/>
              </w:rPr>
              <w:t>7</w:t>
            </w:r>
          </w:p>
        </w:tc>
      </w:tr>
      <w:tr w:rsidR="001C7D15" w:rsidRPr="00400BAC" w:rsidTr="008625BF">
        <w:tc>
          <w:tcPr>
            <w:tcW w:w="141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229" w:type="dxa"/>
          </w:tcPr>
          <w:p w:rsidR="001C7D15" w:rsidRPr="00400BAC" w:rsidRDefault="001C7D15" w:rsidP="008625BF">
            <w:pPr>
              <w:spacing w:before="60" w:after="60"/>
              <w:rPr>
                <w:b/>
                <w:bCs/>
              </w:rPr>
            </w:pPr>
          </w:p>
        </w:tc>
        <w:tc>
          <w:tcPr>
            <w:tcW w:w="1140" w:type="dxa"/>
          </w:tcPr>
          <w:p w:rsidR="001C7D15" w:rsidRPr="00400BAC" w:rsidRDefault="001C7D15" w:rsidP="008625BF">
            <w:pPr>
              <w:spacing w:before="60" w:after="60"/>
              <w:rPr>
                <w:b/>
                <w:bCs/>
              </w:rPr>
            </w:pPr>
          </w:p>
        </w:tc>
      </w:tr>
      <w:tr w:rsidR="001C7D15" w:rsidRPr="00400BAC" w:rsidTr="008625BF">
        <w:tc>
          <w:tcPr>
            <w:tcW w:w="141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229" w:type="dxa"/>
          </w:tcPr>
          <w:p w:rsidR="001C7D15" w:rsidRPr="00400BAC" w:rsidRDefault="001C7D15" w:rsidP="008625BF">
            <w:pPr>
              <w:spacing w:before="60" w:after="60"/>
              <w:rPr>
                <w:b/>
                <w:bCs/>
              </w:rPr>
            </w:pPr>
          </w:p>
        </w:tc>
        <w:tc>
          <w:tcPr>
            <w:tcW w:w="1140" w:type="dxa"/>
          </w:tcPr>
          <w:p w:rsidR="001C7D15" w:rsidRPr="00400BAC" w:rsidRDefault="001C7D15" w:rsidP="008625BF">
            <w:pPr>
              <w:spacing w:before="60" w:after="60"/>
              <w:rPr>
                <w:b/>
                <w:bCs/>
              </w:rPr>
            </w:pPr>
          </w:p>
        </w:tc>
      </w:tr>
      <w:tr w:rsidR="001C7D15" w:rsidRPr="00400BAC" w:rsidTr="008625BF">
        <w:tc>
          <w:tcPr>
            <w:tcW w:w="141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229" w:type="dxa"/>
          </w:tcPr>
          <w:p w:rsidR="001C7D15" w:rsidRPr="00400BAC" w:rsidRDefault="001C7D15" w:rsidP="008625BF">
            <w:pPr>
              <w:spacing w:before="60" w:after="60"/>
              <w:rPr>
                <w:b/>
                <w:bCs/>
              </w:rPr>
            </w:pPr>
          </w:p>
        </w:tc>
        <w:tc>
          <w:tcPr>
            <w:tcW w:w="1140" w:type="dxa"/>
          </w:tcPr>
          <w:p w:rsidR="001C7D15" w:rsidRPr="00400BAC" w:rsidRDefault="001C7D15" w:rsidP="008625BF">
            <w:pPr>
              <w:spacing w:before="60" w:after="60"/>
              <w:rPr>
                <w:b/>
                <w:bCs/>
              </w:rPr>
            </w:pPr>
          </w:p>
        </w:tc>
      </w:tr>
      <w:tr w:rsidR="001C7D15" w:rsidRPr="00400BAC" w:rsidTr="008625BF">
        <w:tc>
          <w:tcPr>
            <w:tcW w:w="141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229" w:type="dxa"/>
          </w:tcPr>
          <w:p w:rsidR="001C7D15" w:rsidRPr="00400BAC" w:rsidRDefault="001C7D15" w:rsidP="008625BF">
            <w:pPr>
              <w:spacing w:before="60" w:after="60"/>
              <w:rPr>
                <w:b/>
                <w:bCs/>
              </w:rPr>
            </w:pPr>
          </w:p>
        </w:tc>
        <w:tc>
          <w:tcPr>
            <w:tcW w:w="1140" w:type="dxa"/>
          </w:tcPr>
          <w:p w:rsidR="001C7D15" w:rsidRPr="00400BAC" w:rsidRDefault="001C7D15" w:rsidP="008625BF">
            <w:pPr>
              <w:spacing w:before="60" w:after="60"/>
              <w:rPr>
                <w:b/>
                <w:bCs/>
              </w:rPr>
            </w:pPr>
          </w:p>
        </w:tc>
      </w:tr>
      <w:tr w:rsidR="001C7D15" w:rsidRPr="00400BAC" w:rsidTr="008625BF">
        <w:tc>
          <w:tcPr>
            <w:tcW w:w="141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361" w:type="dxa"/>
          </w:tcPr>
          <w:p w:rsidR="001C7D15" w:rsidRPr="00400BAC" w:rsidRDefault="001C7D15" w:rsidP="008625BF">
            <w:pPr>
              <w:spacing w:before="60" w:after="60"/>
              <w:rPr>
                <w:b/>
                <w:bCs/>
              </w:rPr>
            </w:pPr>
          </w:p>
        </w:tc>
        <w:tc>
          <w:tcPr>
            <w:tcW w:w="1393" w:type="dxa"/>
          </w:tcPr>
          <w:p w:rsidR="001C7D15" w:rsidRPr="00400BAC" w:rsidRDefault="001C7D15" w:rsidP="008625BF">
            <w:pPr>
              <w:spacing w:before="60" w:after="60"/>
              <w:rPr>
                <w:b/>
                <w:bCs/>
              </w:rPr>
            </w:pPr>
          </w:p>
        </w:tc>
        <w:tc>
          <w:tcPr>
            <w:tcW w:w="1229" w:type="dxa"/>
          </w:tcPr>
          <w:p w:rsidR="001C7D15" w:rsidRPr="00400BAC" w:rsidRDefault="001C7D15" w:rsidP="008625BF">
            <w:pPr>
              <w:spacing w:before="60" w:after="60"/>
              <w:rPr>
                <w:b/>
                <w:bCs/>
              </w:rPr>
            </w:pPr>
          </w:p>
        </w:tc>
        <w:tc>
          <w:tcPr>
            <w:tcW w:w="1140" w:type="dxa"/>
          </w:tcPr>
          <w:p w:rsidR="001C7D15" w:rsidRPr="00400BAC" w:rsidRDefault="001C7D15" w:rsidP="008625BF">
            <w:pPr>
              <w:spacing w:before="60" w:after="60"/>
              <w:rPr>
                <w:b/>
                <w:bCs/>
              </w:rPr>
            </w:pPr>
          </w:p>
        </w:tc>
      </w:tr>
    </w:tbl>
    <w:p w:rsidR="001C7D15" w:rsidRPr="003D06F1" w:rsidRDefault="001C7D15" w:rsidP="001C7D15">
      <w:pPr>
        <w:spacing w:before="120" w:after="60"/>
        <w:ind w:left="1126"/>
        <w:rPr>
          <w:b/>
          <w:bCs/>
        </w:rPr>
      </w:pPr>
    </w:p>
    <w:p w:rsidR="001C7D15" w:rsidRPr="003D06F1" w:rsidRDefault="001C7D15" w:rsidP="001C7D15">
      <w:pPr>
        <w:numPr>
          <w:ilvl w:val="0"/>
          <w:numId w:val="2"/>
        </w:numPr>
        <w:spacing w:before="60" w:after="60"/>
        <w:rPr>
          <w:b/>
          <w:bCs/>
        </w:rPr>
      </w:pPr>
      <w:r w:rsidRPr="003D06F1">
        <w:rPr>
          <w:b/>
          <w:bCs/>
        </w:rPr>
        <w:t>Phần theo dõi nợ quá hạn</w:t>
      </w:r>
      <w:r>
        <w:rPr>
          <w:b/>
          <w:bCs/>
          <w:lang w:val="vi-VN"/>
        </w:rPr>
        <w:t>, nợ bị rủi ro</w:t>
      </w:r>
    </w:p>
    <w:p w:rsidR="001C7D15" w:rsidRPr="003D06F1" w:rsidRDefault="001C7D15" w:rsidP="001C7D15">
      <w:pPr>
        <w:spacing w:before="60" w:after="60"/>
        <w:ind w:left="1126"/>
        <w:rPr>
          <w:b/>
          <w:bCs/>
        </w:rPr>
      </w:pP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r>
      <w:r w:rsidRPr="003D06F1">
        <w:rPr>
          <w:i/>
          <w:iCs/>
          <w:sz w:val="24"/>
          <w:szCs w:val="24"/>
          <w:lang w:val="nl-NL"/>
        </w:rPr>
        <w:tab/>
        <w:t>Đơn vị: đồng</w:t>
      </w:r>
    </w:p>
    <w:tbl>
      <w:tblPr>
        <w:tblW w:w="932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956"/>
        <w:gridCol w:w="1705"/>
        <w:gridCol w:w="2268"/>
        <w:gridCol w:w="1984"/>
        <w:gridCol w:w="1276"/>
        <w:gridCol w:w="1134"/>
      </w:tblGrid>
      <w:tr w:rsidR="001C7D15" w:rsidRPr="003B57B6" w:rsidTr="008625BF">
        <w:trPr>
          <w:cantSplit/>
          <w:trHeight w:val="182"/>
        </w:trPr>
        <w:tc>
          <w:tcPr>
            <w:tcW w:w="956" w:type="dxa"/>
            <w:vMerge w:val="restart"/>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r w:rsidRPr="003B57B6">
              <w:rPr>
                <w:b/>
                <w:bCs/>
                <w:sz w:val="24"/>
                <w:szCs w:val="24"/>
              </w:rPr>
              <w:t>Ngày</w:t>
            </w:r>
            <w:r>
              <w:rPr>
                <w:b/>
                <w:bCs/>
                <w:sz w:val="24"/>
                <w:szCs w:val="24"/>
              </w:rPr>
              <w:t xml:space="preserve"> </w:t>
            </w:r>
            <w:r w:rsidRPr="003B57B6">
              <w:rPr>
                <w:b/>
                <w:bCs/>
                <w:sz w:val="24"/>
                <w:szCs w:val="24"/>
              </w:rPr>
              <w:t>tháng năm</w:t>
            </w:r>
          </w:p>
        </w:tc>
        <w:tc>
          <w:tcPr>
            <w:tcW w:w="1705" w:type="dxa"/>
            <w:vMerge w:val="restart"/>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r w:rsidRPr="003B57B6">
              <w:rPr>
                <w:b/>
                <w:bCs/>
                <w:sz w:val="24"/>
                <w:szCs w:val="24"/>
              </w:rPr>
              <w:t>Diễn giải</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rsidR="001C7D15" w:rsidRPr="00A3737A" w:rsidRDefault="001C7D15" w:rsidP="008625BF">
            <w:pPr>
              <w:jc w:val="center"/>
              <w:rPr>
                <w:b/>
                <w:bCs/>
                <w:sz w:val="24"/>
                <w:szCs w:val="24"/>
                <w:lang w:val="vi-VN"/>
              </w:rPr>
            </w:pPr>
            <w:r w:rsidRPr="00B67F9B">
              <w:rPr>
                <w:b/>
                <w:bCs/>
                <w:sz w:val="24"/>
                <w:szCs w:val="24"/>
              </w:rPr>
              <w:t>Số tiền chuyển nợ quá hạn</w:t>
            </w:r>
            <w:r>
              <w:rPr>
                <w:b/>
                <w:bCs/>
                <w:sz w:val="24"/>
                <w:szCs w:val="24"/>
                <w:lang w:val="vi-VN"/>
              </w:rPr>
              <w:t>/khoanh nợ/xoá nợ</w:t>
            </w:r>
          </w:p>
        </w:tc>
        <w:tc>
          <w:tcPr>
            <w:tcW w:w="1984" w:type="dxa"/>
            <w:vMerge w:val="restart"/>
            <w:tcBorders>
              <w:top w:val="single" w:sz="4" w:space="0" w:color="auto"/>
              <w:left w:val="single" w:sz="4" w:space="0" w:color="auto"/>
              <w:right w:val="single" w:sz="4" w:space="0" w:color="auto"/>
            </w:tcBorders>
          </w:tcPr>
          <w:p w:rsidR="001C7D15" w:rsidRPr="00A3737A" w:rsidRDefault="001C7D15" w:rsidP="008625BF">
            <w:pPr>
              <w:jc w:val="center"/>
              <w:rPr>
                <w:b/>
                <w:bCs/>
                <w:sz w:val="24"/>
                <w:szCs w:val="24"/>
                <w:lang w:val="vi-VN"/>
              </w:rPr>
            </w:pPr>
          </w:p>
          <w:p w:rsidR="001C7D15" w:rsidRPr="00A3737A" w:rsidRDefault="001C7D15" w:rsidP="008625BF">
            <w:pPr>
              <w:jc w:val="center"/>
              <w:rPr>
                <w:b/>
                <w:bCs/>
                <w:sz w:val="24"/>
                <w:szCs w:val="24"/>
                <w:lang w:val="vi-VN"/>
              </w:rPr>
            </w:pPr>
            <w:r w:rsidRPr="00A3737A">
              <w:rPr>
                <w:b/>
                <w:bCs/>
                <w:sz w:val="24"/>
                <w:szCs w:val="24"/>
                <w:lang w:val="vi-VN"/>
              </w:rPr>
              <w:t>Dư nợ quá hạn</w:t>
            </w:r>
            <w:r>
              <w:rPr>
                <w:b/>
                <w:bCs/>
                <w:sz w:val="24"/>
                <w:szCs w:val="24"/>
                <w:lang w:val="vi-VN"/>
              </w:rPr>
              <w:t>/khoanh nợ/xoá nợ</w:t>
            </w:r>
          </w:p>
        </w:tc>
        <w:tc>
          <w:tcPr>
            <w:tcW w:w="2410" w:type="dxa"/>
            <w:gridSpan w:val="2"/>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r w:rsidRPr="003B57B6">
              <w:rPr>
                <w:b/>
                <w:bCs/>
                <w:sz w:val="24"/>
                <w:szCs w:val="24"/>
              </w:rPr>
              <w:t>Chữ ký</w:t>
            </w:r>
          </w:p>
        </w:tc>
      </w:tr>
      <w:tr w:rsidR="001C7D15" w:rsidRPr="003B57B6" w:rsidTr="008625BF">
        <w:trPr>
          <w:cantSplit/>
          <w:trHeight w:val="566"/>
        </w:trPr>
        <w:tc>
          <w:tcPr>
            <w:tcW w:w="956" w:type="dxa"/>
            <w:vMerge/>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p>
        </w:tc>
        <w:tc>
          <w:tcPr>
            <w:tcW w:w="1705" w:type="dxa"/>
            <w:vMerge/>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p>
        </w:tc>
        <w:tc>
          <w:tcPr>
            <w:tcW w:w="1984" w:type="dxa"/>
            <w:vMerge/>
            <w:tcBorders>
              <w:left w:val="single" w:sz="4" w:space="0" w:color="auto"/>
              <w:bottom w:val="single" w:sz="4" w:space="0" w:color="auto"/>
              <w:right w:val="single" w:sz="4" w:space="0" w:color="auto"/>
            </w:tcBorders>
          </w:tcPr>
          <w:p w:rsidR="001C7D15" w:rsidRPr="003B57B6" w:rsidRDefault="001C7D15" w:rsidP="008625BF">
            <w:pPr>
              <w:jc w:val="center"/>
              <w:rPr>
                <w:b/>
                <w:bCs/>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r>
              <w:rPr>
                <w:b/>
                <w:bCs/>
                <w:sz w:val="24"/>
                <w:szCs w:val="24"/>
                <w:lang w:val="vi-VN"/>
              </w:rPr>
              <w:t>Bên</w:t>
            </w:r>
            <w:r w:rsidRPr="003B57B6">
              <w:rPr>
                <w:b/>
                <w:bCs/>
                <w:sz w:val="24"/>
                <w:szCs w:val="24"/>
              </w:rPr>
              <w:t xml:space="preserve"> vay</w:t>
            </w:r>
          </w:p>
        </w:tc>
        <w:tc>
          <w:tcPr>
            <w:tcW w:w="1134" w:type="dxa"/>
            <w:tcBorders>
              <w:top w:val="single" w:sz="4" w:space="0" w:color="auto"/>
              <w:left w:val="single" w:sz="4" w:space="0" w:color="auto"/>
              <w:bottom w:val="single" w:sz="4" w:space="0" w:color="auto"/>
              <w:right w:val="single" w:sz="4" w:space="0" w:color="auto"/>
            </w:tcBorders>
            <w:vAlign w:val="center"/>
          </w:tcPr>
          <w:p w:rsidR="001C7D15" w:rsidRPr="003B57B6" w:rsidRDefault="001C7D15" w:rsidP="008625BF">
            <w:pPr>
              <w:jc w:val="center"/>
              <w:rPr>
                <w:b/>
                <w:bCs/>
                <w:sz w:val="24"/>
                <w:szCs w:val="24"/>
              </w:rPr>
            </w:pPr>
            <w:r w:rsidRPr="003B57B6">
              <w:rPr>
                <w:b/>
                <w:bCs/>
                <w:sz w:val="24"/>
                <w:szCs w:val="24"/>
              </w:rPr>
              <w:t>Kế toán</w:t>
            </w:r>
          </w:p>
        </w:tc>
      </w:tr>
      <w:tr w:rsidR="001C7D15" w:rsidTr="008625BF">
        <w:trPr>
          <w:cantSplit/>
          <w:trHeight w:val="162"/>
        </w:trPr>
        <w:tc>
          <w:tcPr>
            <w:tcW w:w="956" w:type="dxa"/>
            <w:tcBorders>
              <w:top w:val="single" w:sz="4" w:space="0" w:color="auto"/>
              <w:left w:val="single" w:sz="4" w:space="0" w:color="auto"/>
              <w:bottom w:val="single" w:sz="4" w:space="0" w:color="auto"/>
              <w:right w:val="single" w:sz="4" w:space="0" w:color="auto"/>
            </w:tcBorders>
            <w:vAlign w:val="center"/>
          </w:tcPr>
          <w:p w:rsidR="001C7D15" w:rsidRDefault="001C7D15" w:rsidP="008625BF">
            <w:pPr>
              <w:jc w:val="center"/>
              <w:rPr>
                <w:sz w:val="20"/>
                <w:szCs w:val="20"/>
              </w:rPr>
            </w:pPr>
            <w:r>
              <w:rPr>
                <w:sz w:val="20"/>
                <w:szCs w:val="20"/>
              </w:rPr>
              <w:t>1</w:t>
            </w:r>
          </w:p>
        </w:tc>
        <w:tc>
          <w:tcPr>
            <w:tcW w:w="1705" w:type="dxa"/>
            <w:tcBorders>
              <w:top w:val="single" w:sz="4" w:space="0" w:color="auto"/>
              <w:left w:val="single" w:sz="4" w:space="0" w:color="auto"/>
              <w:bottom w:val="single" w:sz="4" w:space="0" w:color="auto"/>
              <w:right w:val="single" w:sz="4" w:space="0" w:color="auto"/>
            </w:tcBorders>
            <w:vAlign w:val="center"/>
          </w:tcPr>
          <w:p w:rsidR="001C7D15" w:rsidRDefault="001C7D15" w:rsidP="008625BF">
            <w:pPr>
              <w:jc w:val="center"/>
              <w:rPr>
                <w:sz w:val="20"/>
                <w:szCs w:val="20"/>
              </w:rPr>
            </w:pPr>
            <w:r>
              <w:rPr>
                <w:sz w:val="20"/>
                <w:szCs w:val="20"/>
              </w:rPr>
              <w:t>2</w:t>
            </w:r>
          </w:p>
        </w:tc>
        <w:tc>
          <w:tcPr>
            <w:tcW w:w="2268" w:type="dxa"/>
            <w:tcBorders>
              <w:top w:val="single" w:sz="4" w:space="0" w:color="auto"/>
              <w:left w:val="single" w:sz="4" w:space="0" w:color="auto"/>
              <w:bottom w:val="single" w:sz="4" w:space="0" w:color="auto"/>
              <w:right w:val="single" w:sz="4" w:space="0" w:color="auto"/>
            </w:tcBorders>
            <w:vAlign w:val="center"/>
          </w:tcPr>
          <w:p w:rsidR="001C7D15" w:rsidRDefault="001C7D15" w:rsidP="008625BF">
            <w:pPr>
              <w:jc w:val="center"/>
              <w:rPr>
                <w:sz w:val="20"/>
                <w:szCs w:val="20"/>
              </w:rPr>
            </w:pPr>
            <w:r>
              <w:rPr>
                <w:sz w:val="20"/>
                <w:szCs w:val="20"/>
              </w:rPr>
              <w:t>3</w:t>
            </w:r>
          </w:p>
        </w:tc>
        <w:tc>
          <w:tcPr>
            <w:tcW w:w="1984" w:type="dxa"/>
            <w:tcBorders>
              <w:top w:val="single" w:sz="4" w:space="0" w:color="auto"/>
              <w:left w:val="single" w:sz="4" w:space="0" w:color="auto"/>
              <w:bottom w:val="single" w:sz="4" w:space="0" w:color="auto"/>
              <w:right w:val="single" w:sz="4" w:space="0" w:color="auto"/>
            </w:tcBorders>
          </w:tcPr>
          <w:p w:rsidR="001C7D15" w:rsidRDefault="001C7D15" w:rsidP="008625BF">
            <w:pPr>
              <w:jc w:val="center"/>
              <w:rPr>
                <w:sz w:val="20"/>
                <w:szCs w:val="20"/>
              </w:rPr>
            </w:pPr>
            <w:r>
              <w:rPr>
                <w:sz w:val="20"/>
                <w:szCs w:val="20"/>
              </w:rPr>
              <w:t>4</w:t>
            </w:r>
          </w:p>
        </w:tc>
        <w:tc>
          <w:tcPr>
            <w:tcW w:w="1276" w:type="dxa"/>
            <w:tcBorders>
              <w:top w:val="single" w:sz="4" w:space="0" w:color="auto"/>
              <w:left w:val="single" w:sz="4" w:space="0" w:color="auto"/>
              <w:bottom w:val="single" w:sz="4" w:space="0" w:color="auto"/>
              <w:right w:val="single" w:sz="4" w:space="0" w:color="auto"/>
            </w:tcBorders>
            <w:vAlign w:val="center"/>
          </w:tcPr>
          <w:p w:rsidR="001C7D15" w:rsidRDefault="001C7D15" w:rsidP="008625BF">
            <w:pPr>
              <w:jc w:val="center"/>
              <w:rPr>
                <w:sz w:val="20"/>
                <w:szCs w:val="20"/>
              </w:rPr>
            </w:pPr>
            <w:r>
              <w:rPr>
                <w:sz w:val="20"/>
                <w:szCs w:val="20"/>
              </w:rPr>
              <w:t>5</w:t>
            </w:r>
          </w:p>
        </w:tc>
        <w:tc>
          <w:tcPr>
            <w:tcW w:w="1134" w:type="dxa"/>
            <w:tcBorders>
              <w:top w:val="single" w:sz="4" w:space="0" w:color="auto"/>
              <w:left w:val="single" w:sz="4" w:space="0" w:color="auto"/>
              <w:bottom w:val="single" w:sz="4" w:space="0" w:color="auto"/>
              <w:right w:val="single" w:sz="4" w:space="0" w:color="auto"/>
            </w:tcBorders>
            <w:vAlign w:val="center"/>
          </w:tcPr>
          <w:p w:rsidR="001C7D15" w:rsidRDefault="001C7D15" w:rsidP="008625BF">
            <w:pPr>
              <w:jc w:val="center"/>
              <w:rPr>
                <w:sz w:val="20"/>
                <w:szCs w:val="20"/>
              </w:rPr>
            </w:pPr>
            <w:r>
              <w:rPr>
                <w:sz w:val="20"/>
                <w:szCs w:val="20"/>
              </w:rPr>
              <w:t>6</w:t>
            </w:r>
          </w:p>
        </w:tc>
      </w:tr>
      <w:tr w:rsidR="001C7D15" w:rsidTr="008625BF">
        <w:trPr>
          <w:cantSplit/>
          <w:trHeight w:val="212"/>
        </w:trPr>
        <w:tc>
          <w:tcPr>
            <w:tcW w:w="95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70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2268"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984"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134"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Height w:val="222"/>
        </w:trPr>
        <w:tc>
          <w:tcPr>
            <w:tcW w:w="95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70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2268"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984"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134"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Height w:val="212"/>
        </w:trPr>
        <w:tc>
          <w:tcPr>
            <w:tcW w:w="95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70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2268"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984"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134"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Height w:val="222"/>
        </w:trPr>
        <w:tc>
          <w:tcPr>
            <w:tcW w:w="95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70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2268"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984"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134" w:type="dxa"/>
            <w:tcBorders>
              <w:top w:val="single" w:sz="4" w:space="0" w:color="auto"/>
              <w:left w:val="single" w:sz="4" w:space="0" w:color="auto"/>
              <w:bottom w:val="single" w:sz="4" w:space="0" w:color="auto"/>
              <w:right w:val="single" w:sz="4" w:space="0" w:color="auto"/>
            </w:tcBorders>
          </w:tcPr>
          <w:p w:rsidR="001C7D15" w:rsidRDefault="001C7D15" w:rsidP="008625BF"/>
        </w:tc>
      </w:tr>
      <w:tr w:rsidR="001C7D15" w:rsidTr="008625BF">
        <w:trPr>
          <w:cantSplit/>
          <w:trHeight w:val="212"/>
        </w:trPr>
        <w:tc>
          <w:tcPr>
            <w:tcW w:w="95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705"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2268"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984"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276" w:type="dxa"/>
            <w:tcBorders>
              <w:top w:val="single" w:sz="4" w:space="0" w:color="auto"/>
              <w:left w:val="single" w:sz="4" w:space="0" w:color="auto"/>
              <w:bottom w:val="single" w:sz="4" w:space="0" w:color="auto"/>
              <w:right w:val="single" w:sz="4" w:space="0" w:color="auto"/>
            </w:tcBorders>
          </w:tcPr>
          <w:p w:rsidR="001C7D15" w:rsidRDefault="001C7D15" w:rsidP="008625BF"/>
        </w:tc>
        <w:tc>
          <w:tcPr>
            <w:tcW w:w="1134" w:type="dxa"/>
            <w:tcBorders>
              <w:top w:val="single" w:sz="4" w:space="0" w:color="auto"/>
              <w:left w:val="single" w:sz="4" w:space="0" w:color="auto"/>
              <w:bottom w:val="single" w:sz="4" w:space="0" w:color="auto"/>
              <w:right w:val="single" w:sz="4" w:space="0" w:color="auto"/>
            </w:tcBorders>
          </w:tcPr>
          <w:p w:rsidR="001C7D15" w:rsidRDefault="001C7D15" w:rsidP="008625BF"/>
        </w:tc>
      </w:tr>
    </w:tbl>
    <w:p w:rsidR="001C7D15" w:rsidRDefault="001C7D15" w:rsidP="001C7D15">
      <w:pPr>
        <w:rPr>
          <w:lang w:val="nl-NL"/>
        </w:rPr>
      </w:pPr>
    </w:p>
    <w:p w:rsidR="001C7D15" w:rsidRDefault="001C7D15"/>
    <w:sectPr w:rsidR="001C7D15" w:rsidSect="003236D3">
      <w:footerReference w:type="even" r:id="rId7"/>
      <w:footerReference w:type="default" r:id="rId8"/>
      <w:pgSz w:w="11909" w:h="16834" w:code="9"/>
      <w:pgMar w:top="1134" w:right="1134" w:bottom="964" w:left="1701" w:header="72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1B3F" w:rsidRDefault="00241B3F" w:rsidP="001C7D15">
      <w:r>
        <w:separator/>
      </w:r>
    </w:p>
  </w:endnote>
  <w:endnote w:type="continuationSeparator" w:id="0">
    <w:p w:rsidR="00241B3F" w:rsidRDefault="00241B3F" w:rsidP="001C7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0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B36" w:rsidRDefault="00241B3F" w:rsidP="000022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50B36" w:rsidRDefault="00241B3F" w:rsidP="00394C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B36" w:rsidRDefault="00241B3F" w:rsidP="00DB22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650B36" w:rsidRDefault="00241B3F" w:rsidP="00892C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1B3F" w:rsidRDefault="00241B3F" w:rsidP="001C7D15">
      <w:r>
        <w:separator/>
      </w:r>
    </w:p>
  </w:footnote>
  <w:footnote w:type="continuationSeparator" w:id="0">
    <w:p w:rsidR="00241B3F" w:rsidRDefault="00241B3F" w:rsidP="001C7D15">
      <w:r>
        <w:continuationSeparator/>
      </w:r>
    </w:p>
  </w:footnote>
  <w:footnote w:id="1">
    <w:p w:rsidR="001C7D15" w:rsidRPr="00D27600" w:rsidRDefault="001C7D15" w:rsidP="001C7D15">
      <w:pPr>
        <w:pStyle w:val="FootnoteText"/>
        <w:rPr>
          <w:lang w:val="en-US"/>
        </w:rPr>
      </w:pPr>
      <w:r>
        <w:rPr>
          <w:rStyle w:val="FootnoteReference"/>
        </w:rPr>
        <w:footnoteRef/>
      </w:r>
      <w:r>
        <w:t xml:space="preserve"> </w:t>
      </w:r>
      <w:bookmarkStart w:id="0" w:name="_Hlk217866810"/>
      <w:bookmarkStart w:id="1" w:name="_Hlk217866811"/>
      <w:r>
        <w:rPr>
          <w:lang w:val="vi-VN"/>
        </w:rPr>
        <w:t>H</w:t>
      </w:r>
      <w:r w:rsidRPr="001C7D15">
        <w:rPr>
          <w:lang w:val="vi-VN"/>
        </w:rPr>
        <w:t>ợp đồng tín dụng được đánh máy và đóng dấu giáp lai, Bên cho vay và Bên vay cùng ký nháy vào từng trang</w:t>
      </w:r>
      <w:r w:rsidRPr="001C7D15">
        <w:rPr>
          <w:lang w:val="en-US"/>
        </w:rPr>
        <w:t xml:space="preserve"> (</w:t>
      </w:r>
      <w:proofErr w:type="spellStart"/>
      <w:r w:rsidRPr="001C7D15">
        <w:rPr>
          <w:lang w:val="en-US"/>
        </w:rPr>
        <w:t>việc</w:t>
      </w:r>
      <w:proofErr w:type="spellEnd"/>
      <w:r w:rsidRPr="001C7D15">
        <w:rPr>
          <w:lang w:val="en-US"/>
        </w:rPr>
        <w:t xml:space="preserve"> </w:t>
      </w:r>
      <w:proofErr w:type="spellStart"/>
      <w:r w:rsidRPr="001C7D15">
        <w:rPr>
          <w:lang w:val="en-US"/>
        </w:rPr>
        <w:t>ky</w:t>
      </w:r>
      <w:proofErr w:type="spellEnd"/>
      <w:r w:rsidRPr="001C7D15">
        <w:rPr>
          <w:lang w:val="en-US"/>
        </w:rPr>
        <w:t xml:space="preserve">́ </w:t>
      </w:r>
      <w:proofErr w:type="spellStart"/>
      <w:r w:rsidRPr="001C7D15">
        <w:rPr>
          <w:lang w:val="en-US"/>
        </w:rPr>
        <w:t>nháy</w:t>
      </w:r>
      <w:proofErr w:type="spellEnd"/>
      <w:r w:rsidRPr="001C7D15">
        <w:rPr>
          <w:lang w:val="en-US"/>
        </w:rPr>
        <w:t xml:space="preserve"> </w:t>
      </w:r>
      <w:proofErr w:type="spellStart"/>
      <w:r w:rsidRPr="001C7D15">
        <w:rPr>
          <w:lang w:val="en-US"/>
        </w:rPr>
        <w:t>kiểm</w:t>
      </w:r>
      <w:proofErr w:type="spellEnd"/>
      <w:r w:rsidRPr="001C7D15">
        <w:rPr>
          <w:lang w:val="en-US"/>
        </w:rPr>
        <w:t xml:space="preserve"> </w:t>
      </w:r>
      <w:proofErr w:type="spellStart"/>
      <w:r w:rsidRPr="001C7D15">
        <w:rPr>
          <w:lang w:val="en-US"/>
        </w:rPr>
        <w:t>soát</w:t>
      </w:r>
      <w:proofErr w:type="spellEnd"/>
      <w:r w:rsidRPr="001C7D15">
        <w:rPr>
          <w:lang w:val="en-US"/>
        </w:rPr>
        <w:t xml:space="preserve"> </w:t>
      </w:r>
      <w:proofErr w:type="spellStart"/>
      <w:r w:rsidRPr="001C7D15">
        <w:rPr>
          <w:lang w:val="en-US"/>
        </w:rPr>
        <w:t>nội</w:t>
      </w:r>
      <w:proofErr w:type="spellEnd"/>
      <w:r w:rsidRPr="001C7D15">
        <w:rPr>
          <w:lang w:val="en-US"/>
        </w:rPr>
        <w:t xml:space="preserve"> dung trên </w:t>
      </w:r>
      <w:proofErr w:type="spellStart"/>
      <w:r w:rsidRPr="001C7D15">
        <w:rPr>
          <w:lang w:val="en-US"/>
        </w:rPr>
        <w:t>các</w:t>
      </w:r>
      <w:proofErr w:type="spellEnd"/>
      <w:r w:rsidRPr="001C7D15">
        <w:rPr>
          <w:lang w:val="en-US"/>
        </w:rPr>
        <w:t xml:space="preserve"> trang </w:t>
      </w:r>
      <w:proofErr w:type="spellStart"/>
      <w:r w:rsidRPr="001C7D15">
        <w:rPr>
          <w:lang w:val="en-US"/>
        </w:rPr>
        <w:t>Hợp</w:t>
      </w:r>
      <w:proofErr w:type="spellEnd"/>
      <w:r w:rsidRPr="001C7D15">
        <w:rPr>
          <w:lang w:val="en-US"/>
        </w:rPr>
        <w:t xml:space="preserve"> </w:t>
      </w:r>
      <w:proofErr w:type="spellStart"/>
      <w:r w:rsidRPr="001C7D15">
        <w:rPr>
          <w:lang w:val="en-US"/>
        </w:rPr>
        <w:t>đồng</w:t>
      </w:r>
      <w:proofErr w:type="spellEnd"/>
      <w:r w:rsidRPr="001C7D15">
        <w:rPr>
          <w:lang w:val="en-US"/>
        </w:rPr>
        <w:t xml:space="preserve"> </w:t>
      </w:r>
      <w:proofErr w:type="spellStart"/>
      <w:r w:rsidRPr="001C7D15">
        <w:rPr>
          <w:lang w:val="en-US"/>
        </w:rPr>
        <w:t>của</w:t>
      </w:r>
      <w:proofErr w:type="spellEnd"/>
      <w:r w:rsidRPr="001C7D15">
        <w:rPr>
          <w:lang w:val="en-US"/>
        </w:rPr>
        <w:t xml:space="preserve"> Bên cho vay do </w:t>
      </w:r>
      <w:proofErr w:type="spellStart"/>
      <w:r w:rsidRPr="001C7D15">
        <w:rPr>
          <w:lang w:val="en-US"/>
        </w:rPr>
        <w:t>Giám</w:t>
      </w:r>
      <w:proofErr w:type="spellEnd"/>
      <w:r w:rsidRPr="001C7D15">
        <w:rPr>
          <w:lang w:val="en-US"/>
        </w:rPr>
        <w:t xml:space="preserve"> </w:t>
      </w:r>
      <w:proofErr w:type="spellStart"/>
      <w:r w:rsidRPr="001C7D15">
        <w:rPr>
          <w:lang w:val="en-US"/>
        </w:rPr>
        <w:t>đốc</w:t>
      </w:r>
      <w:proofErr w:type="spellEnd"/>
      <w:r w:rsidRPr="001C7D15">
        <w:rPr>
          <w:lang w:val="en-US"/>
        </w:rPr>
        <w:t xml:space="preserve"> NHCSXH nơi cho vay phân công)</w:t>
      </w:r>
      <w:r w:rsidRPr="001C7D15">
        <w:rPr>
          <w:lang w:val="vi-VN"/>
        </w:rPr>
        <w:t>.</w:t>
      </w:r>
      <w:bookmarkEnd w:id="0"/>
      <w:bookmarkEnd w:id="1"/>
      <w:r>
        <w:rPr>
          <w:lang w:val="en-US"/>
        </w:rPr>
        <w:t xml:space="preserve"> </w:t>
      </w:r>
    </w:p>
  </w:footnote>
  <w:footnote w:id="2">
    <w:p w:rsidR="001C7D15" w:rsidRPr="00EC6B07" w:rsidRDefault="001C7D15" w:rsidP="001C7D15">
      <w:pPr>
        <w:pStyle w:val="FootnoteText"/>
        <w:rPr>
          <w:lang w:val="en-US"/>
        </w:rPr>
      </w:pPr>
      <w:r>
        <w:rPr>
          <w:rStyle w:val="FootnoteReference"/>
        </w:rPr>
        <w:footnoteRef/>
      </w:r>
      <w:r>
        <w:t xml:space="preserve"> </w:t>
      </w:r>
      <w:proofErr w:type="spellStart"/>
      <w:r>
        <w:rPr>
          <w:lang w:val="en-US"/>
        </w:rPr>
        <w:t>Đối</w:t>
      </w:r>
      <w:proofErr w:type="spellEnd"/>
      <w:r>
        <w:rPr>
          <w:lang w:val="en-US"/>
        </w:rPr>
        <w:t xml:space="preserve"> </w:t>
      </w:r>
      <w:proofErr w:type="spellStart"/>
      <w:r>
        <w:rPr>
          <w:lang w:val="en-US"/>
        </w:rPr>
        <w:t>với</w:t>
      </w:r>
      <w:proofErr w:type="spellEnd"/>
      <w:r>
        <w:rPr>
          <w:lang w:val="en-US"/>
        </w:rPr>
        <w:t xml:space="preserve"> </w:t>
      </w:r>
      <w:proofErr w:type="spellStart"/>
      <w:r>
        <w:rPr>
          <w:lang w:val="en-US"/>
        </w:rPr>
        <w:t>các</w:t>
      </w:r>
      <w:proofErr w:type="spellEnd"/>
      <w:r>
        <w:rPr>
          <w:lang w:val="en-US"/>
        </w:rPr>
        <w:t xml:space="preserve"> </w:t>
      </w:r>
      <w:proofErr w:type="spellStart"/>
      <w:r>
        <w:rPr>
          <w:lang w:val="en-US"/>
        </w:rPr>
        <w:t>ngành</w:t>
      </w:r>
      <w:proofErr w:type="spellEnd"/>
      <w:r>
        <w:rPr>
          <w:lang w:val="en-US"/>
        </w:rPr>
        <w:t xml:space="preserve"> nghề kinh doanh có </w:t>
      </w:r>
      <w:proofErr w:type="spellStart"/>
      <w:r>
        <w:rPr>
          <w:lang w:val="en-US"/>
        </w:rPr>
        <w:t>điều</w:t>
      </w:r>
      <w:proofErr w:type="spellEnd"/>
      <w:r>
        <w:rPr>
          <w:lang w:val="en-US"/>
        </w:rPr>
        <w:t xml:space="preserve"> </w:t>
      </w:r>
      <w:proofErr w:type="spellStart"/>
      <w:r>
        <w:rPr>
          <w:lang w:val="en-US"/>
        </w:rPr>
        <w:t>kiện</w:t>
      </w:r>
      <w:proofErr w:type="spellEnd"/>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1B0467"/>
    <w:multiLevelType w:val="hybridMultilevel"/>
    <w:tmpl w:val="6F7A1CD8"/>
    <w:lvl w:ilvl="0" w:tplc="27986EA0">
      <w:start w:val="1"/>
      <w:numFmt w:val="decimal"/>
      <w:lvlText w:val="%1."/>
      <w:lvlJc w:val="left"/>
      <w:pPr>
        <w:ind w:left="1085" w:hanging="360"/>
      </w:pPr>
      <w:rPr>
        <w:rFonts w:hint="default"/>
        <w:b w:val="0"/>
      </w:rPr>
    </w:lvl>
    <w:lvl w:ilvl="1" w:tplc="04090019" w:tentative="1">
      <w:start w:val="1"/>
      <w:numFmt w:val="lowerLetter"/>
      <w:lvlText w:val="%2."/>
      <w:lvlJc w:val="left"/>
      <w:pPr>
        <w:ind w:left="1805" w:hanging="360"/>
      </w:pPr>
    </w:lvl>
    <w:lvl w:ilvl="2" w:tplc="0409001B" w:tentative="1">
      <w:start w:val="1"/>
      <w:numFmt w:val="lowerRoman"/>
      <w:lvlText w:val="%3."/>
      <w:lvlJc w:val="right"/>
      <w:pPr>
        <w:ind w:left="2525" w:hanging="180"/>
      </w:pPr>
    </w:lvl>
    <w:lvl w:ilvl="3" w:tplc="0409000F" w:tentative="1">
      <w:start w:val="1"/>
      <w:numFmt w:val="decimal"/>
      <w:lvlText w:val="%4."/>
      <w:lvlJc w:val="left"/>
      <w:pPr>
        <w:ind w:left="3245" w:hanging="360"/>
      </w:pPr>
    </w:lvl>
    <w:lvl w:ilvl="4" w:tplc="04090019" w:tentative="1">
      <w:start w:val="1"/>
      <w:numFmt w:val="lowerLetter"/>
      <w:lvlText w:val="%5."/>
      <w:lvlJc w:val="left"/>
      <w:pPr>
        <w:ind w:left="3965" w:hanging="360"/>
      </w:pPr>
    </w:lvl>
    <w:lvl w:ilvl="5" w:tplc="0409001B" w:tentative="1">
      <w:start w:val="1"/>
      <w:numFmt w:val="lowerRoman"/>
      <w:lvlText w:val="%6."/>
      <w:lvlJc w:val="right"/>
      <w:pPr>
        <w:ind w:left="4685" w:hanging="180"/>
      </w:pPr>
    </w:lvl>
    <w:lvl w:ilvl="6" w:tplc="0409000F" w:tentative="1">
      <w:start w:val="1"/>
      <w:numFmt w:val="decimal"/>
      <w:lvlText w:val="%7."/>
      <w:lvlJc w:val="left"/>
      <w:pPr>
        <w:ind w:left="5405" w:hanging="360"/>
      </w:pPr>
    </w:lvl>
    <w:lvl w:ilvl="7" w:tplc="04090019" w:tentative="1">
      <w:start w:val="1"/>
      <w:numFmt w:val="lowerLetter"/>
      <w:lvlText w:val="%8."/>
      <w:lvlJc w:val="left"/>
      <w:pPr>
        <w:ind w:left="6125" w:hanging="360"/>
      </w:pPr>
    </w:lvl>
    <w:lvl w:ilvl="8" w:tplc="0409001B" w:tentative="1">
      <w:start w:val="1"/>
      <w:numFmt w:val="lowerRoman"/>
      <w:lvlText w:val="%9."/>
      <w:lvlJc w:val="right"/>
      <w:pPr>
        <w:ind w:left="6845" w:hanging="180"/>
      </w:pPr>
    </w:lvl>
  </w:abstractNum>
  <w:abstractNum w:abstractNumId="1" w15:restartNumberingAfterBreak="0">
    <w:nsid w:val="3C216C89"/>
    <w:multiLevelType w:val="hybridMultilevel"/>
    <w:tmpl w:val="DCE28A18"/>
    <w:lvl w:ilvl="0" w:tplc="3A02C30A">
      <w:start w:val="1"/>
      <w:numFmt w:val="decimal"/>
      <w:lvlText w:val="%1."/>
      <w:lvlJc w:val="left"/>
      <w:pPr>
        <w:ind w:left="1126" w:hanging="360"/>
      </w:pPr>
      <w:rPr>
        <w:rFonts w:hint="default"/>
      </w:rPr>
    </w:lvl>
    <w:lvl w:ilvl="1" w:tplc="04090019" w:tentative="1">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15"/>
    <w:rsid w:val="001C7D15"/>
    <w:rsid w:val="00241B3F"/>
    <w:rsid w:val="0091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0FC36BAD-D69B-4A5A-8E00-05A4EF41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D15"/>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1C7D15"/>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7D15"/>
    <w:rPr>
      <w:rFonts w:ascii="Arial" w:eastAsia="Times New Roman" w:hAnsi="Arial" w:cs="Arial"/>
      <w:b/>
      <w:bCs/>
      <w:kern w:val="32"/>
      <w:sz w:val="32"/>
      <w:szCs w:val="32"/>
    </w:rPr>
  </w:style>
  <w:style w:type="paragraph" w:styleId="Footer">
    <w:name w:val="footer"/>
    <w:basedOn w:val="Normal"/>
    <w:link w:val="FooterChar"/>
    <w:rsid w:val="001C7D15"/>
    <w:pPr>
      <w:tabs>
        <w:tab w:val="center" w:pos="4320"/>
        <w:tab w:val="right" w:pos="8640"/>
      </w:tabs>
    </w:pPr>
  </w:style>
  <w:style w:type="character" w:customStyle="1" w:styleId="FooterChar">
    <w:name w:val="Footer Char"/>
    <w:basedOn w:val="DefaultParagraphFont"/>
    <w:link w:val="Footer"/>
    <w:rsid w:val="001C7D15"/>
    <w:rPr>
      <w:rFonts w:ascii="Times New Roman" w:eastAsia="Times New Roman" w:hAnsi="Times New Roman" w:cs="Times New Roman"/>
      <w:sz w:val="28"/>
      <w:szCs w:val="28"/>
    </w:rPr>
  </w:style>
  <w:style w:type="character" w:styleId="PageNumber">
    <w:name w:val="page number"/>
    <w:basedOn w:val="DefaultParagraphFont"/>
    <w:rsid w:val="001C7D15"/>
  </w:style>
  <w:style w:type="paragraph" w:styleId="FootnoteText">
    <w:name w:val="footnote text"/>
    <w:basedOn w:val="Normal"/>
    <w:link w:val="FootnoteTextChar"/>
    <w:uiPriority w:val="99"/>
    <w:unhideWhenUsed/>
    <w:rsid w:val="001C7D15"/>
    <w:pPr>
      <w:spacing w:before="120" w:after="120"/>
      <w:jc w:val="both"/>
    </w:pPr>
    <w:rPr>
      <w:sz w:val="20"/>
      <w:szCs w:val="20"/>
      <w:lang w:val="x-none" w:eastAsia="x-none"/>
    </w:rPr>
  </w:style>
  <w:style w:type="character" w:customStyle="1" w:styleId="FootnoteTextChar">
    <w:name w:val="Footnote Text Char"/>
    <w:basedOn w:val="DefaultParagraphFont"/>
    <w:link w:val="FootnoteText"/>
    <w:uiPriority w:val="99"/>
    <w:rsid w:val="001C7D15"/>
    <w:rPr>
      <w:rFonts w:ascii="Times New Roman" w:eastAsia="Times New Roman" w:hAnsi="Times New Roman" w:cs="Times New Roman"/>
      <w:sz w:val="20"/>
      <w:szCs w:val="20"/>
      <w:lang w:val="x-none" w:eastAsia="x-none"/>
    </w:rPr>
  </w:style>
  <w:style w:type="character" w:styleId="FootnoteReference">
    <w:name w:val="footnote reference"/>
    <w:uiPriority w:val="99"/>
    <w:unhideWhenUsed/>
    <w:rsid w:val="001C7D15"/>
    <w:rPr>
      <w:vertAlign w:val="superscript"/>
    </w:rPr>
  </w:style>
  <w:style w:type="paragraph" w:styleId="BalloonText">
    <w:name w:val="Balloon Text"/>
    <w:basedOn w:val="Normal"/>
    <w:link w:val="BalloonTextChar"/>
    <w:uiPriority w:val="99"/>
    <w:semiHidden/>
    <w:unhideWhenUsed/>
    <w:rsid w:val="001C7D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D1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2026-08-28T01:14:00Z</cp:lastPrinted>
  <dcterms:created xsi:type="dcterms:W3CDTF">2026-08-28T01:13:00Z</dcterms:created>
  <dcterms:modified xsi:type="dcterms:W3CDTF">2026-08-28T01:55:00Z</dcterms:modified>
</cp:coreProperties>
</file>